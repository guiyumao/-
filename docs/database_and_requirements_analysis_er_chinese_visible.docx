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4EFEE">
      <w:pPr>
        <w:pStyle w:val="31"/>
        <w:jc w:val="center"/>
      </w:pPr>
      <w:r>
        <w:t>实验室设备与耗材管理系统需求分析文档</w:t>
      </w:r>
    </w:p>
    <w:p w14:paraId="6A9E21A0">
      <w:r>
        <w:t>本项目面向高校实验室场景，覆盖设备、耗材、危化品、库存、借还、维修、校准、提醒、报表和权限控制等核心能力。</w:t>
      </w:r>
    </w:p>
    <w:p w14:paraId="677661DF">
      <w:r>
        <w:t>当前技术栈：</w:t>
      </w:r>
      <w:r>
        <w:br w:type="textWrapping"/>
      </w:r>
      <w:r>
        <w:br w:type="textWrapping"/>
      </w:r>
      <w:r>
        <w:t>- 后端：Spring Boot 3、Spring Security、JWT、MyBatis-Plus</w:t>
      </w:r>
      <w:r>
        <w:br w:type="textWrapping"/>
      </w:r>
      <w:r>
        <w:br w:type="textWrapping"/>
      </w:r>
      <w:r>
        <w:t>- 前端：Vue 3、TypeScript、Element Plus、ECharts、Vite</w:t>
      </w:r>
      <w:r>
        <w:br w:type="textWrapping"/>
      </w:r>
      <w:r>
        <w:br w:type="textWrapping"/>
      </w:r>
      <w:r>
        <w:t>- 数据库：MySQL 8</w:t>
      </w:r>
      <w:r>
        <w:br w:type="textWrapping"/>
      </w:r>
      <w:r>
        <w:br w:type="textWrapping"/>
      </w:r>
      <w:r>
        <w:t>- 缓存：Redis 7</w:t>
      </w:r>
    </w:p>
    <w:p w14:paraId="794DD20C">
      <w:pPr>
        <w:pStyle w:val="3"/>
      </w:pPr>
      <w:r>
        <w:t>系统入口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BCDD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D13FC59">
            <w:pPr>
              <w:spacing w:after="0" w:line="240" w:lineRule="auto"/>
              <w:jc w:val="center"/>
            </w:pPr>
            <w:r>
              <w:rPr>
                <w:b/>
              </w:rPr>
              <w:t>入口</w:t>
            </w:r>
          </w:p>
        </w:tc>
        <w:tc>
          <w:tcPr>
            <w:tcW w:w="4680" w:type="dxa"/>
          </w:tcPr>
          <w:p w14:paraId="19DCEC2A">
            <w:pPr>
              <w:spacing w:after="0" w:line="240" w:lineRule="auto"/>
              <w:jc w:val="center"/>
            </w:pPr>
            <w:r>
              <w:rPr>
                <w:b/>
              </w:rPr>
              <w:t>地址</w:t>
            </w:r>
          </w:p>
        </w:tc>
      </w:tr>
      <w:tr w14:paraId="22C22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DB1A5DD">
            <w:pPr>
              <w:spacing w:after="0" w:line="240" w:lineRule="auto"/>
            </w:pPr>
            <w:r>
              <w:t>前端</w:t>
            </w:r>
          </w:p>
        </w:tc>
        <w:tc>
          <w:tcPr>
            <w:tcW w:w="4680" w:type="dxa"/>
          </w:tcPr>
          <w:p w14:paraId="570E96C3">
            <w:pPr>
              <w:spacing w:after="0" w:line="240" w:lineRule="auto"/>
            </w:pPr>
            <w:r>
              <w:rPr>
                <w:rFonts w:ascii="Consolas" w:hAnsi="Consolas" w:eastAsia="??"/>
              </w:rPr>
              <w:t>http://127.0.0.1:5173</w:t>
            </w:r>
          </w:p>
        </w:tc>
      </w:tr>
      <w:tr w14:paraId="17008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5E5EFE8">
            <w:pPr>
              <w:spacing w:after="0" w:line="240" w:lineRule="auto"/>
            </w:pPr>
            <w:r>
              <w:t>后端 API</w:t>
            </w:r>
          </w:p>
        </w:tc>
        <w:tc>
          <w:tcPr>
            <w:tcW w:w="4680" w:type="dxa"/>
          </w:tcPr>
          <w:p w14:paraId="2930AC13">
            <w:pPr>
              <w:spacing w:after="0" w:line="240" w:lineRule="auto"/>
            </w:pPr>
            <w:r>
              <w:rPr>
                <w:rFonts w:ascii="Consolas" w:hAnsi="Consolas" w:eastAsia="??"/>
              </w:rPr>
              <w:t>http://127.0.0.1:8080/api</w:t>
            </w:r>
          </w:p>
        </w:tc>
      </w:tr>
      <w:tr w14:paraId="3E24C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179DC88">
            <w:pPr>
              <w:spacing w:after="0" w:line="240" w:lineRule="auto"/>
            </w:pPr>
            <w:r>
              <w:t>Swagger 文档</w:t>
            </w:r>
          </w:p>
        </w:tc>
        <w:tc>
          <w:tcPr>
            <w:tcW w:w="4680" w:type="dxa"/>
          </w:tcPr>
          <w:p w14:paraId="5EDC2DF2">
            <w:pPr>
              <w:spacing w:after="0" w:line="240" w:lineRule="auto"/>
            </w:pPr>
            <w:r>
              <w:rPr>
                <w:rFonts w:ascii="Consolas" w:hAnsi="Consolas" w:eastAsia="??"/>
              </w:rPr>
              <w:t>http://127.0.0.1:8080/swagger-ui.html</w:t>
            </w:r>
          </w:p>
        </w:tc>
      </w:tr>
    </w:tbl>
    <w:p w14:paraId="483B839D"/>
    <w:p w14:paraId="69ECB3EA">
      <w:pPr>
        <w:pStyle w:val="3"/>
      </w:pPr>
      <w:r>
        <w:t>系统目标</w:t>
      </w:r>
    </w:p>
    <w:p w14:paraId="5952D4A8">
      <w:pPr>
        <w:pStyle w:val="16"/>
      </w:pPr>
      <w:r>
        <w:t>建立设备、耗材、危化品统一台账</w:t>
      </w:r>
    </w:p>
    <w:p w14:paraId="46671F1E">
      <w:pPr>
        <w:pStyle w:val="16"/>
      </w:pPr>
      <w:r>
        <w:t>支持设备借用、归还、维修、校准等完整流程</w:t>
      </w:r>
    </w:p>
    <w:p w14:paraId="67FCD8A9">
      <w:pPr>
        <w:pStyle w:val="16"/>
      </w:pPr>
      <w:r>
        <w:t>支持耗材入库、出库、库存预警和成本统计</w:t>
      </w:r>
    </w:p>
    <w:p w14:paraId="2292579E">
      <w:pPr>
        <w:pStyle w:val="16"/>
      </w:pPr>
      <w:r>
        <w:t>支持危化品入库、领用、归还、废液处理和安全追踪</w:t>
      </w:r>
    </w:p>
    <w:p w14:paraId="4A303B57">
      <w:pPr>
        <w:pStyle w:val="16"/>
      </w:pPr>
      <w:r>
        <w:t>支持基于角色的权限控制（RBAC），菜单级与按钮级权限</w:t>
      </w:r>
    </w:p>
    <w:p w14:paraId="7C93CC07">
      <w:pPr>
        <w:pStyle w:val="16"/>
      </w:pPr>
      <w:r>
        <w:t>支持通知提醒、操作审计和报表导出</w:t>
      </w:r>
    </w:p>
    <w:p w14:paraId="275BBA27">
      <w:pPr>
        <w:pStyle w:val="3"/>
      </w:pPr>
      <w:r>
        <w:t>用户角色分析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4EBF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9C980E2">
            <w:pPr>
              <w:spacing w:after="0" w:line="240" w:lineRule="auto"/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w="3120" w:type="dxa"/>
          </w:tcPr>
          <w:p w14:paraId="657DC356">
            <w:pPr>
              <w:spacing w:after="0" w:line="240" w:lineRule="auto"/>
              <w:jc w:val="center"/>
            </w:pPr>
            <w:r>
              <w:rPr>
                <w:b/>
              </w:rPr>
              <w:t>角色编码</w:t>
            </w:r>
          </w:p>
        </w:tc>
        <w:tc>
          <w:tcPr>
            <w:tcW w:w="3120" w:type="dxa"/>
          </w:tcPr>
          <w:p w14:paraId="226C2795">
            <w:pPr>
              <w:spacing w:after="0" w:line="240" w:lineRule="auto"/>
              <w:jc w:val="center"/>
            </w:pPr>
            <w:r>
              <w:rPr>
                <w:b/>
              </w:rPr>
              <w:t>主要职责</w:t>
            </w:r>
          </w:p>
        </w:tc>
      </w:tr>
      <w:tr w14:paraId="46A39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95FAEB1">
            <w:pPr>
              <w:spacing w:after="0" w:line="240" w:lineRule="auto"/>
            </w:pPr>
            <w:r>
              <w:t>系统管理员</w:t>
            </w:r>
          </w:p>
        </w:tc>
        <w:tc>
          <w:tcPr>
            <w:tcW w:w="3120" w:type="dxa"/>
          </w:tcPr>
          <w:p w14:paraId="780DFE92">
            <w:pPr>
              <w:spacing w:after="0" w:line="240" w:lineRule="auto"/>
            </w:pPr>
            <w:r>
              <w:rPr>
                <w:rFonts w:ascii="Consolas" w:hAnsi="Consolas" w:eastAsia="??"/>
              </w:rPr>
              <w:t>sys_admin</w:t>
            </w:r>
          </w:p>
        </w:tc>
        <w:tc>
          <w:tcPr>
            <w:tcW w:w="3120" w:type="dxa"/>
          </w:tcPr>
          <w:p w14:paraId="6A55DB75">
            <w:pPr>
              <w:spacing w:after="0" w:line="240" w:lineRule="auto"/>
            </w:pPr>
            <w:r>
              <w:t>管理用户、角色、菜单权限、系统配置和审计日志</w:t>
            </w:r>
          </w:p>
        </w:tc>
      </w:tr>
      <w:tr w14:paraId="43DD0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79FEDC4">
            <w:pPr>
              <w:spacing w:after="0" w:line="240" w:lineRule="auto"/>
            </w:pPr>
            <w:r>
              <w:t>实验室主任</w:t>
            </w:r>
          </w:p>
        </w:tc>
        <w:tc>
          <w:tcPr>
            <w:tcW w:w="3120" w:type="dxa"/>
          </w:tcPr>
          <w:p w14:paraId="03B41E01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lab_director</w:t>
            </w:r>
          </w:p>
        </w:tc>
        <w:tc>
          <w:tcPr>
            <w:tcW w:w="3120" w:type="dxa"/>
          </w:tcPr>
          <w:p w14:paraId="025C1E10">
            <w:pPr>
              <w:spacing w:after="0" w:line="240" w:lineRule="auto"/>
            </w:pPr>
            <w:r>
              <w:t>统筹本实验室设备、耗材、危化品、安全、审批和统计数据</w:t>
            </w:r>
          </w:p>
        </w:tc>
      </w:tr>
      <w:tr w14:paraId="0B8D1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8AE709A">
            <w:pPr>
              <w:spacing w:after="0" w:line="240" w:lineRule="auto"/>
            </w:pPr>
            <w:r>
              <w:t>教师</w:t>
            </w:r>
          </w:p>
        </w:tc>
        <w:tc>
          <w:tcPr>
            <w:tcW w:w="3120" w:type="dxa"/>
          </w:tcPr>
          <w:p w14:paraId="606E9E01">
            <w:pPr>
              <w:spacing w:after="0" w:line="240" w:lineRule="auto"/>
            </w:pPr>
            <w:r>
              <w:rPr>
                <w:rFonts w:ascii="Consolas" w:hAnsi="Consolas" w:eastAsia="??"/>
              </w:rPr>
              <w:t>teacher</w:t>
            </w:r>
          </w:p>
        </w:tc>
        <w:tc>
          <w:tcPr>
            <w:tcW w:w="3120" w:type="dxa"/>
          </w:tcPr>
          <w:p w14:paraId="26974ECE">
            <w:pPr>
              <w:spacing w:after="0" w:line="240" w:lineRule="auto"/>
            </w:pPr>
            <w:r>
              <w:t>提交设备借用、耗材申领、危化品使用等申请</w:t>
            </w:r>
          </w:p>
        </w:tc>
      </w:tr>
      <w:tr w14:paraId="30083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6FCC79F">
            <w:pPr>
              <w:spacing w:after="0" w:line="240" w:lineRule="auto"/>
            </w:pPr>
            <w:r>
              <w:t>学生</w:t>
            </w:r>
          </w:p>
        </w:tc>
        <w:tc>
          <w:tcPr>
            <w:tcW w:w="3120" w:type="dxa"/>
          </w:tcPr>
          <w:p w14:paraId="40837212">
            <w:pPr>
              <w:spacing w:after="0" w:line="240" w:lineRule="auto"/>
            </w:pPr>
            <w:r>
              <w:rPr>
                <w:rFonts w:ascii="Consolas" w:hAnsi="Consolas" w:eastAsia="??"/>
              </w:rPr>
              <w:t>student</w:t>
            </w:r>
          </w:p>
        </w:tc>
        <w:tc>
          <w:tcPr>
            <w:tcW w:w="3120" w:type="dxa"/>
          </w:tcPr>
          <w:p w14:paraId="3F45225A">
            <w:pPr>
              <w:spacing w:after="0" w:line="240" w:lineRule="auto"/>
            </w:pPr>
            <w:r>
              <w:t>在授权范围内借用设备、申领耗材、查看本人记录</w:t>
            </w:r>
          </w:p>
        </w:tc>
      </w:tr>
    </w:tbl>
    <w:p w14:paraId="2DC6E549"/>
    <w:p w14:paraId="6A7A6F3B">
      <w:r>
        <w:t>当前系统默认启用 4 类角色：</w:t>
      </w:r>
      <w:r>
        <w:rPr>
          <w:rFonts w:ascii="Consolas" w:hAnsi="Consolas" w:eastAsia="??"/>
        </w:rPr>
        <w:t>sys_admin</w:t>
      </w:r>
      <w:r>
        <w:t>、</w:t>
      </w:r>
      <w:r>
        <w:rPr>
          <w:rFonts w:ascii="Consolas" w:hAnsi="Consolas" w:eastAsia="??"/>
        </w:rPr>
        <w:t>lab_director</w:t>
      </w:r>
      <w:r>
        <w:t>、</w:t>
      </w:r>
      <w:r>
        <w:rPr>
          <w:rFonts w:ascii="Consolas" w:hAnsi="Consolas" w:eastAsia="??"/>
        </w:rPr>
        <w:t>teacher</w:t>
      </w:r>
      <w:r>
        <w:t>、</w:t>
      </w:r>
      <w:r>
        <w:rPr>
          <w:rFonts w:ascii="Consolas" w:hAnsi="Consolas" w:eastAsia="??"/>
        </w:rPr>
        <w:t>student</w:t>
      </w:r>
      <w:r>
        <w:t>。业务管理类操作统一由系统管理员或实验室主任承担，不再单独拆分设备管理员、耗材管理员、危化品管理员、维修人员和校准人员等细分角色。</w:t>
      </w:r>
    </w:p>
    <w:p w14:paraId="675928E6">
      <w:pPr>
        <w:pStyle w:val="3"/>
      </w:pPr>
      <w:r>
        <w:t>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8951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D941B59">
            <w:pPr>
              <w:spacing w:after="0" w:line="240" w:lineRule="auto"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w="4680" w:type="dxa"/>
          </w:tcPr>
          <w:p w14:paraId="273A77D9">
            <w:pPr>
              <w:spacing w:after="0" w:line="240" w:lineRule="auto"/>
              <w:jc w:val="center"/>
            </w:pPr>
            <w:r>
              <w:rPr>
                <w:b/>
              </w:rPr>
              <w:t>功能需求</w:t>
            </w:r>
          </w:p>
        </w:tc>
      </w:tr>
      <w:tr w14:paraId="5666F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EEA2EF1">
            <w:pPr>
              <w:spacing w:after="0" w:line="240" w:lineRule="auto"/>
            </w:pPr>
            <w:r>
              <w:t>登录认证</w:t>
            </w:r>
          </w:p>
        </w:tc>
        <w:tc>
          <w:tcPr>
            <w:tcW w:w="4680" w:type="dxa"/>
          </w:tcPr>
          <w:p w14:paraId="04DD904D">
            <w:pPr>
              <w:spacing w:after="0" w:line="240" w:lineRule="auto"/>
            </w:pPr>
            <w:r>
              <w:t>用户名密码登录、JWT 鉴权、登录状态恢复</w:t>
            </w:r>
          </w:p>
        </w:tc>
      </w:tr>
      <w:tr w14:paraId="03C51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507FB3D9">
            <w:pPr>
              <w:spacing w:after="0" w:line="240" w:lineRule="auto"/>
            </w:pPr>
            <w:r>
              <w:t>权限管理</w:t>
            </w:r>
          </w:p>
        </w:tc>
        <w:tc>
          <w:tcPr>
            <w:tcW w:w="4680" w:type="dxa"/>
          </w:tcPr>
          <w:p w14:paraId="6CDB081D">
            <w:pPr>
              <w:spacing w:after="0" w:line="240" w:lineRule="auto"/>
            </w:pPr>
            <w:r>
              <w:t>角色、菜单、按钮权限控制</w:t>
            </w:r>
          </w:p>
        </w:tc>
      </w:tr>
      <w:tr w14:paraId="74044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75A741F6">
            <w:pPr>
              <w:spacing w:after="0" w:line="240" w:lineRule="auto"/>
            </w:pPr>
            <w:r>
              <w:t>用户管理</w:t>
            </w:r>
          </w:p>
        </w:tc>
        <w:tc>
          <w:tcPr>
            <w:tcW w:w="4680" w:type="dxa"/>
          </w:tcPr>
          <w:p w14:paraId="6EED4DF3">
            <w:pPr>
              <w:spacing w:after="0" w:line="240" w:lineRule="auto"/>
            </w:pPr>
            <w:r>
              <w:t>用户新增、编辑、停用、角色分配、密码重置</w:t>
            </w:r>
          </w:p>
        </w:tc>
      </w:tr>
      <w:tr w14:paraId="12648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3CD9732">
            <w:pPr>
              <w:spacing w:after="0" w:line="240" w:lineRule="auto"/>
            </w:pPr>
            <w:r>
              <w:t>实验室管理</w:t>
            </w:r>
          </w:p>
        </w:tc>
        <w:tc>
          <w:tcPr>
            <w:tcW w:w="4680" w:type="dxa"/>
          </w:tcPr>
          <w:p w14:paraId="23BD6466">
            <w:pPr>
              <w:spacing w:after="0" w:line="240" w:lineRule="auto"/>
            </w:pPr>
            <w:r>
              <w:t>实验室基础信息维护、状态管理、负责人绑定</w:t>
            </w:r>
          </w:p>
        </w:tc>
      </w:tr>
      <w:tr w14:paraId="0A58A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64EB6B6">
            <w:pPr>
              <w:spacing w:after="0" w:line="240" w:lineRule="auto"/>
            </w:pPr>
            <w:r>
              <w:t>设备管理</w:t>
            </w:r>
          </w:p>
        </w:tc>
        <w:tc>
          <w:tcPr>
            <w:tcW w:w="4680" w:type="dxa"/>
          </w:tcPr>
          <w:p w14:paraId="6958DB21">
            <w:pPr>
              <w:spacing w:after="0" w:line="240" w:lineRule="auto"/>
            </w:pPr>
            <w:r>
              <w:t>设备分类、设备台账、设备状态、校准周期维护</w:t>
            </w:r>
          </w:p>
        </w:tc>
      </w:tr>
      <w:tr w14:paraId="7BC3C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3488E12B">
            <w:pPr>
              <w:spacing w:after="0" w:line="240" w:lineRule="auto"/>
            </w:pPr>
            <w:r>
              <w:t>设备借用</w:t>
            </w:r>
          </w:p>
        </w:tc>
        <w:tc>
          <w:tcPr>
            <w:tcW w:w="4680" w:type="dxa"/>
          </w:tcPr>
          <w:p w14:paraId="3BED2D13">
            <w:pPr>
              <w:spacing w:after="0" w:line="240" w:lineRule="auto"/>
            </w:pPr>
            <w:r>
              <w:t>借用登记、归还登记、状态更新、逾期催还</w:t>
            </w:r>
          </w:p>
        </w:tc>
      </w:tr>
      <w:tr w14:paraId="719F8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59A55819">
            <w:pPr>
              <w:spacing w:after="0" w:line="240" w:lineRule="auto"/>
            </w:pPr>
            <w:r>
              <w:t>设备维修</w:t>
            </w:r>
          </w:p>
        </w:tc>
        <w:tc>
          <w:tcPr>
            <w:tcW w:w="4680" w:type="dxa"/>
          </w:tcPr>
          <w:p w14:paraId="1F15EC0F">
            <w:pPr>
              <w:spacing w:after="0" w:line="240" w:lineRule="auto"/>
            </w:pPr>
            <w:r>
              <w:t>报修、维修状态更新、费用和结果登记</w:t>
            </w:r>
          </w:p>
        </w:tc>
      </w:tr>
      <w:tr w14:paraId="797C0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A4A3C8B">
            <w:pPr>
              <w:spacing w:after="0" w:line="240" w:lineRule="auto"/>
            </w:pPr>
            <w:r>
              <w:t>设备校准</w:t>
            </w:r>
          </w:p>
        </w:tc>
        <w:tc>
          <w:tcPr>
            <w:tcW w:w="4680" w:type="dxa"/>
          </w:tcPr>
          <w:p w14:paraId="140375E7">
            <w:pPr>
              <w:spacing w:after="0" w:line="240" w:lineRule="auto"/>
            </w:pPr>
            <w:r>
              <w:t>校准任务、证书编号、校准结果和有效期维护</w:t>
            </w:r>
          </w:p>
        </w:tc>
      </w:tr>
      <w:tr w14:paraId="48681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1D44935">
            <w:pPr>
              <w:spacing w:after="0" w:line="240" w:lineRule="auto"/>
            </w:pPr>
            <w:r>
              <w:t>耗材管理</w:t>
            </w:r>
          </w:p>
        </w:tc>
        <w:tc>
          <w:tcPr>
            <w:tcW w:w="4680" w:type="dxa"/>
          </w:tcPr>
          <w:p w14:paraId="58060FE2">
            <w:pPr>
              <w:spacing w:after="0" w:line="240" w:lineRule="auto"/>
            </w:pPr>
            <w:r>
              <w:t>耗材分类、耗材台账、安全库存和有效期维护</w:t>
            </w:r>
          </w:p>
        </w:tc>
      </w:tr>
      <w:tr w14:paraId="2CE8F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5AC9FBE4">
            <w:pPr>
              <w:spacing w:after="0" w:line="240" w:lineRule="auto"/>
            </w:pPr>
            <w:r>
              <w:t>耗材入库</w:t>
            </w:r>
          </w:p>
        </w:tc>
        <w:tc>
          <w:tcPr>
            <w:tcW w:w="4680" w:type="dxa"/>
          </w:tcPr>
          <w:p w14:paraId="71D537DD">
            <w:pPr>
              <w:spacing w:after="0" w:line="240" w:lineRule="auto"/>
            </w:pPr>
            <w:r>
              <w:t>批次、数量、单价、供应商、生产日期、有效期</w:t>
            </w:r>
          </w:p>
        </w:tc>
      </w:tr>
      <w:tr w14:paraId="77948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9A6FEED">
            <w:pPr>
              <w:spacing w:after="0" w:line="240" w:lineRule="auto"/>
            </w:pPr>
            <w:r>
              <w:t>耗材出库</w:t>
            </w:r>
          </w:p>
        </w:tc>
        <w:tc>
          <w:tcPr>
            <w:tcW w:w="4680" w:type="dxa"/>
          </w:tcPr>
          <w:p w14:paraId="2ECBD643">
            <w:pPr>
              <w:spacing w:after="0" w:line="240" w:lineRule="auto"/>
            </w:pPr>
            <w:r>
              <w:t>库存批次选择、出库数量校验、金额计算</w:t>
            </w:r>
          </w:p>
        </w:tc>
      </w:tr>
      <w:tr w14:paraId="55010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7ED9BDE4">
            <w:pPr>
              <w:spacing w:after="0" w:line="240" w:lineRule="auto"/>
            </w:pPr>
            <w:r>
              <w:t>危化品管理</w:t>
            </w:r>
          </w:p>
        </w:tc>
        <w:tc>
          <w:tcPr>
            <w:tcW w:w="4680" w:type="dxa"/>
          </w:tcPr>
          <w:p w14:paraId="7DCE2841">
            <w:pPr>
              <w:spacing w:after="0" w:line="240" w:lineRule="auto"/>
            </w:pPr>
            <w:r>
              <w:t>CAS 编号、危险类别、MSDS 编号、储存位置维护</w:t>
            </w:r>
          </w:p>
        </w:tc>
      </w:tr>
      <w:tr w14:paraId="7F841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125103F8">
            <w:pPr>
              <w:spacing w:after="0" w:line="240" w:lineRule="auto"/>
            </w:pPr>
            <w:r>
              <w:t>危化品使用</w:t>
            </w:r>
          </w:p>
        </w:tc>
        <w:tc>
          <w:tcPr>
            <w:tcW w:w="4680" w:type="dxa"/>
          </w:tcPr>
          <w:p w14:paraId="05A525B3">
            <w:pPr>
              <w:spacing w:after="0" w:line="240" w:lineRule="auto"/>
            </w:pPr>
            <w:r>
              <w:t>入库、领用、归还、废液处理、余量记录</w:t>
            </w:r>
          </w:p>
        </w:tc>
      </w:tr>
      <w:tr w14:paraId="64FA7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6D71A4B7">
            <w:pPr>
              <w:spacing w:after="0" w:line="240" w:lineRule="auto"/>
            </w:pPr>
            <w:r>
              <w:t>库存管理</w:t>
            </w:r>
          </w:p>
        </w:tc>
        <w:tc>
          <w:tcPr>
            <w:tcW w:w="4680" w:type="dxa"/>
          </w:tcPr>
          <w:p w14:paraId="670A0730">
            <w:pPr>
              <w:spacing w:after="0" w:line="240" w:lineRule="auto"/>
            </w:pPr>
            <w:r>
              <w:t>统一库存、批次库存、安全库存预警、过期预警</w:t>
            </w:r>
          </w:p>
        </w:tc>
      </w:tr>
      <w:tr w14:paraId="6FF7B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70A1FFF">
            <w:pPr>
              <w:spacing w:after="0" w:line="240" w:lineRule="auto"/>
            </w:pPr>
            <w:r>
              <w:t>通知提醒</w:t>
            </w:r>
          </w:p>
        </w:tc>
        <w:tc>
          <w:tcPr>
            <w:tcW w:w="4680" w:type="dxa"/>
          </w:tcPr>
          <w:p w14:paraId="1252FB9C">
            <w:pPr>
              <w:spacing w:after="0" w:line="240" w:lineRule="auto"/>
            </w:pPr>
            <w:r>
              <w:t>校准到期、耗材过期、设备逾期催还通知</w:t>
            </w:r>
          </w:p>
        </w:tc>
      </w:tr>
      <w:tr w14:paraId="0BF09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82D3842">
            <w:pPr>
              <w:spacing w:after="0" w:line="240" w:lineRule="auto"/>
            </w:pPr>
            <w:r>
              <w:t>报表统计</w:t>
            </w:r>
          </w:p>
        </w:tc>
        <w:tc>
          <w:tcPr>
            <w:tcW w:w="4680" w:type="dxa"/>
          </w:tcPr>
          <w:p w14:paraId="0AD373B9">
            <w:pPr>
              <w:spacing w:after="0" w:line="240" w:lineRule="auto"/>
            </w:pPr>
            <w:r>
              <w:t>设备借用、维修、校准、耗材出库、危化品使用统计</w:t>
            </w:r>
          </w:p>
        </w:tc>
      </w:tr>
      <w:tr w14:paraId="7C980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2966C63">
            <w:pPr>
              <w:spacing w:after="0" w:line="240" w:lineRule="auto"/>
            </w:pPr>
            <w:r>
              <w:t>审计日志</w:t>
            </w:r>
          </w:p>
        </w:tc>
        <w:tc>
          <w:tcPr>
            <w:tcW w:w="4680" w:type="dxa"/>
          </w:tcPr>
          <w:p w14:paraId="5140A0CF">
            <w:pPr>
              <w:spacing w:after="0" w:line="240" w:lineRule="auto"/>
            </w:pPr>
            <w:r>
              <w:t>关键业务操作记录和追踪</w:t>
            </w:r>
          </w:p>
        </w:tc>
      </w:tr>
    </w:tbl>
    <w:p w14:paraId="4E12558F"/>
    <w:p w14:paraId="066A4A4A">
      <w:pPr>
        <w:pStyle w:val="3"/>
      </w:pPr>
      <w:r>
        <w:t>非功能需求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56029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143FA777">
            <w:pPr>
              <w:spacing w:after="0" w:line="240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4680" w:type="dxa"/>
          </w:tcPr>
          <w:p w14:paraId="3A192D37">
            <w:pPr>
              <w:spacing w:after="0" w:line="240" w:lineRule="auto"/>
              <w:jc w:val="center"/>
            </w:pPr>
            <w:r>
              <w:rPr>
                <w:b/>
              </w:rPr>
              <w:t>需求说明</w:t>
            </w:r>
          </w:p>
        </w:tc>
      </w:tr>
      <w:tr w14:paraId="1BE4F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580A4EA4">
            <w:pPr>
              <w:spacing w:after="0" w:line="240" w:lineRule="auto"/>
            </w:pPr>
            <w:r>
              <w:t>安全性</w:t>
            </w:r>
          </w:p>
        </w:tc>
        <w:tc>
          <w:tcPr>
            <w:tcW w:w="4680" w:type="dxa"/>
          </w:tcPr>
          <w:p w14:paraId="6558E209">
            <w:pPr>
              <w:spacing w:after="0" w:line="240" w:lineRule="auto"/>
            </w:pPr>
            <w:r>
              <w:t>密码加密存储，接口鉴权，权限分级控制，生产环境强密钥</w:t>
            </w:r>
          </w:p>
        </w:tc>
      </w:tr>
      <w:tr w14:paraId="2B941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53993071">
            <w:pPr>
              <w:spacing w:after="0" w:line="240" w:lineRule="auto"/>
            </w:pPr>
            <w:r>
              <w:t>可维护性</w:t>
            </w:r>
          </w:p>
        </w:tc>
        <w:tc>
          <w:tcPr>
            <w:tcW w:w="4680" w:type="dxa"/>
          </w:tcPr>
          <w:p w14:paraId="5E3DC4F0">
            <w:pPr>
              <w:spacing w:after="0" w:line="240" w:lineRule="auto"/>
            </w:pPr>
            <w:r>
              <w:t>前后端分离，模块化接口，统一 CRUD 结构</w:t>
            </w:r>
          </w:p>
        </w:tc>
      </w:tr>
      <w:tr w14:paraId="7D5A0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F741BF8">
            <w:pPr>
              <w:spacing w:after="0" w:line="240" w:lineRule="auto"/>
            </w:pPr>
            <w:r>
              <w:t>可扩展性</w:t>
            </w:r>
          </w:p>
        </w:tc>
        <w:tc>
          <w:tcPr>
            <w:tcW w:w="4680" w:type="dxa"/>
          </w:tcPr>
          <w:p w14:paraId="5DAA23CC">
            <w:pPr>
              <w:spacing w:after="0" w:line="240" w:lineRule="auto"/>
            </w:pPr>
            <w:r>
              <w:t>支持扩展审批流、附件管理、盘点管理、消息推送</w:t>
            </w:r>
          </w:p>
        </w:tc>
      </w:tr>
      <w:tr w14:paraId="1FF8E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689971E5">
            <w:pPr>
              <w:spacing w:after="0" w:line="240" w:lineRule="auto"/>
            </w:pPr>
            <w:r>
              <w:t>可追溯性</w:t>
            </w:r>
          </w:p>
        </w:tc>
        <w:tc>
          <w:tcPr>
            <w:tcW w:w="4680" w:type="dxa"/>
          </w:tcPr>
          <w:p w14:paraId="4E6D2906">
            <w:pPr>
              <w:spacing w:after="0" w:line="240" w:lineRule="auto"/>
            </w:pPr>
            <w:r>
              <w:t>借还、出入库、危化品使用、维修、校准均保留历史记录</w:t>
            </w:r>
          </w:p>
        </w:tc>
      </w:tr>
      <w:tr w14:paraId="0F5E2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A712AD5">
            <w:pPr>
              <w:spacing w:after="0" w:line="240" w:lineRule="auto"/>
            </w:pPr>
            <w:r>
              <w:t>数据一致性</w:t>
            </w:r>
          </w:p>
        </w:tc>
        <w:tc>
          <w:tcPr>
            <w:tcW w:w="4680" w:type="dxa"/>
          </w:tcPr>
          <w:p w14:paraId="4536222D">
            <w:pPr>
              <w:spacing w:after="0" w:line="240" w:lineRule="auto"/>
            </w:pPr>
            <w:r>
              <w:t>外键、唯一约束、检查约束和触发器维护数据一致性</w:t>
            </w:r>
          </w:p>
        </w:tc>
      </w:tr>
      <w:tr w14:paraId="1EEFE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6EE3AD23">
            <w:pPr>
              <w:spacing w:after="0" w:line="240" w:lineRule="auto"/>
            </w:pPr>
            <w:r>
              <w:t>上线要求</w:t>
            </w:r>
          </w:p>
        </w:tc>
        <w:tc>
          <w:tcPr>
            <w:tcW w:w="4680" w:type="dxa"/>
          </w:tcPr>
          <w:p w14:paraId="2C12CCAC">
            <w:pPr>
              <w:spacing w:after="0" w:line="240" w:lineRule="auto"/>
            </w:pPr>
            <w:r>
              <w:t>初始化库不含业务演示数据，只保留角色、菜单和权限配置</w:t>
            </w:r>
          </w:p>
        </w:tc>
      </w:tr>
    </w:tbl>
    <w:p w14:paraId="649645CD"/>
    <w:p w14:paraId="35495ED3">
      <w:pPr>
        <w:pStyle w:val="3"/>
      </w:pPr>
      <w:r>
        <w:t>核心业务流程</w:t>
      </w:r>
    </w:p>
    <w:p w14:paraId="5FDDE997">
      <w:pPr>
        <w:pStyle w:val="4"/>
      </w:pPr>
      <w:r>
        <w:t>设备借用与归还</w:t>
      </w:r>
    </w:p>
    <w:p w14:paraId="5F5E3F9F">
      <w:pPr>
        <w:pStyle w:val="14"/>
      </w:pPr>
      <w:r>
        <w:t>借用人选择可用设备，填写借用用途、借用时间、应还时间</w:t>
      </w:r>
    </w:p>
    <w:p w14:paraId="3B9E4F42">
      <w:pPr>
        <w:pStyle w:val="14"/>
      </w:pPr>
      <w:r>
        <w:t>系统校验设备状态为"可用"，应还时间须晚于借用时间</w:t>
      </w:r>
    </w:p>
    <w:p w14:paraId="763BD4AA">
      <w:pPr>
        <w:pStyle w:val="14"/>
      </w:pPr>
      <w:r>
        <w:t>高价值设备需实验室主任审批</w:t>
      </w:r>
    </w:p>
    <w:p w14:paraId="22E8D2EA">
      <w:pPr>
        <w:pStyle w:val="14"/>
      </w:pPr>
      <w:r>
        <w:t>审批通过生成借用记录，触发器自动将设备状态更新为"借出"</w:t>
      </w:r>
    </w:p>
    <w:p w14:paraId="161829E3">
      <w:pPr>
        <w:pStyle w:val="14"/>
      </w:pPr>
      <w:r>
        <w:t>归还时管理员核验设备外观、配件与完好状态，录入归还情况</w:t>
      </w:r>
    </w:p>
    <w:p w14:paraId="4AB7C176">
      <w:pPr>
        <w:pStyle w:val="14"/>
      </w:pPr>
      <w:r>
        <w:t>触发器自动恢复设备状态为"可用"并写入审计日志</w:t>
      </w:r>
    </w:p>
    <w:p w14:paraId="2F9AEBB3">
      <w:pPr>
        <w:pStyle w:val="4"/>
      </w:pPr>
      <w:r>
        <w:t>耗材入库与出库</w:t>
      </w:r>
    </w:p>
    <w:p w14:paraId="0BBDC1E4">
      <w:pPr>
        <w:pStyle w:val="14"/>
      </w:pPr>
      <w:r>
        <w:t>实验室主任登记入库批次、数量、单价、供应商、有效期</w:t>
      </w:r>
    </w:p>
    <w:p w14:paraId="7C46FF08">
      <w:pPr>
        <w:pStyle w:val="14"/>
      </w:pPr>
      <w:r>
        <w:t>触发器自动新增或更新库存批次</w:t>
      </w:r>
    </w:p>
    <w:p w14:paraId="2A325E41">
      <w:pPr>
        <w:pStyle w:val="14"/>
      </w:pPr>
      <w:r>
        <w:t>申领人提交出库申请（教学/科研/维护用途）</w:t>
      </w:r>
    </w:p>
    <w:p w14:paraId="2EEA3323">
      <w:pPr>
        <w:pStyle w:val="14"/>
      </w:pPr>
      <w:r>
        <w:t>实验室主任联动选择可用库存批次，系统自动计算金额</w:t>
      </w:r>
    </w:p>
    <w:p w14:paraId="3909CFD8">
      <w:pPr>
        <w:pStyle w:val="14"/>
      </w:pPr>
      <w:r>
        <w:t>系统校验数量不超过可用库存</w:t>
      </w:r>
    </w:p>
    <w:p w14:paraId="497B51E0">
      <w:pPr>
        <w:pStyle w:val="14"/>
      </w:pPr>
      <w:r>
        <w:t>触发器自动扣减库存，不足或临期时预警</w:t>
      </w:r>
    </w:p>
    <w:p w14:paraId="761FA0ED">
      <w:pPr>
        <w:pStyle w:val="4"/>
      </w:pPr>
      <w:r>
        <w:t>危化品使用</w:t>
      </w:r>
    </w:p>
    <w:p w14:paraId="6392DA16">
      <w:pPr>
        <w:pStyle w:val="14"/>
      </w:pPr>
      <w:r>
        <w:t>教师发起危化品领用申请（学生须绑定指导教师）</w:t>
      </w:r>
    </w:p>
    <w:p w14:paraId="442D3856">
      <w:pPr>
        <w:pStyle w:val="14"/>
      </w:pPr>
      <w:r>
        <w:t>实验室主任核对库存、资质、安全培训状态</w:t>
      </w:r>
    </w:p>
    <w:p w14:paraId="03FFEE91">
      <w:pPr>
        <w:pStyle w:val="14"/>
      </w:pPr>
      <w:r>
        <w:t>审批通过后登记领出数量、领用人、复核人（双人登记）</w:t>
      </w:r>
    </w:p>
    <w:p w14:paraId="3DBA68FB">
      <w:pPr>
        <w:pStyle w:val="14"/>
      </w:pPr>
      <w:r>
        <w:t>使用结束后登记余量归还或废液处理</w:t>
      </w:r>
    </w:p>
    <w:p w14:paraId="6B164D27">
      <w:pPr>
        <w:pStyle w:val="14"/>
      </w:pPr>
      <w:r>
        <w:t>系统根据 action_type 自动更新批次库存</w:t>
      </w:r>
    </w:p>
    <w:p w14:paraId="21860BE0">
      <w:pPr>
        <w:pStyle w:val="4"/>
      </w:pPr>
      <w:r>
        <w:t>设备维修</w:t>
      </w:r>
    </w:p>
    <w:p w14:paraId="4A235371">
      <w:pPr>
        <w:pStyle w:val="14"/>
      </w:pPr>
      <w:r>
        <w:t>提交故障报修，登记故障描述、时间、紧急程度</w:t>
      </w:r>
    </w:p>
    <w:p w14:paraId="14F9F814">
      <w:pPr>
        <w:pStyle w:val="14"/>
      </w:pPr>
      <w:r>
        <w:t>实验室主任锁定设备状态为"维修中"</w:t>
      </w:r>
    </w:p>
    <w:p w14:paraId="5EA749E5">
      <w:pPr>
        <w:pStyle w:val="14"/>
      </w:pPr>
      <w:r>
        <w:t>分派处理人，记录开始时间</w:t>
      </w:r>
    </w:p>
    <w:p w14:paraId="7CCF331B">
      <w:pPr>
        <w:pStyle w:val="14"/>
      </w:pPr>
      <w:r>
        <w:t>处理人更新处理过程、费用、结束时间</w:t>
      </w:r>
    </w:p>
    <w:p w14:paraId="723CC9A9">
      <w:pPr>
        <w:pStyle w:val="14"/>
      </w:pPr>
      <w:r>
        <w:t>验收通过恢复"可用"，否则进入"报废"评估</w:t>
      </w:r>
    </w:p>
    <w:p w14:paraId="01BE8A70">
      <w:pPr>
        <w:pStyle w:val="4"/>
      </w:pPr>
      <w:r>
        <w:t>设备校准</w:t>
      </w:r>
    </w:p>
    <w:p w14:paraId="4AF594D8">
      <w:pPr>
        <w:pStyle w:val="14"/>
      </w:pPr>
      <w:r>
        <w:t>实验室主任创建校准任务，登记证书编号、校准日期、有效期</w:t>
      </w:r>
    </w:p>
    <w:p w14:paraId="46B6EB17">
      <w:pPr>
        <w:pStyle w:val="14"/>
      </w:pPr>
      <w:r>
        <w:t>校验有效期须晚于校准日期</w:t>
      </w:r>
    </w:p>
    <w:p w14:paraId="23506FD6">
      <w:pPr>
        <w:pStyle w:val="14"/>
      </w:pPr>
      <w:r>
        <w:t>设备状态更新为"校准中"</w:t>
      </w:r>
    </w:p>
    <w:p w14:paraId="535C8122">
      <w:pPr>
        <w:pStyle w:val="14"/>
      </w:pPr>
      <w:r>
        <w:t>确认校准结果（合格/不合格/限用）</w:t>
      </w:r>
    </w:p>
    <w:p w14:paraId="4B66CB8C">
      <w:pPr>
        <w:pStyle w:val="14"/>
      </w:pPr>
      <w:r>
        <w:t>系统自动更新最近校准日期和下次校准日期</w:t>
      </w:r>
    </w:p>
    <w:p w14:paraId="24800A87">
      <w:r>
        <w:t>------------------------------------------------------------</w:t>
      </w:r>
    </w:p>
    <w:p w14:paraId="1B34F7F9">
      <w:pPr>
        <w:pStyle w:val="3"/>
      </w:pPr>
      <w:r>
        <w:t>用例说明书</w:t>
      </w:r>
    </w:p>
    <w:p w14:paraId="44B4E8FF">
      <w:pPr>
        <w:pStyle w:val="4"/>
      </w:pPr>
      <w:r>
        <w:t>表 1 “设备借用与归还”用例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40663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5001A901">
            <w:pPr>
              <w:spacing w:after="0" w:line="24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4680" w:type="dxa"/>
          </w:tcPr>
          <w:p w14:paraId="4FB3804E">
            <w:pPr>
              <w:spacing w:after="0" w:line="240" w:lineRule="auto"/>
              <w:jc w:val="center"/>
            </w:pPr>
            <w:r>
              <w:rPr>
                <w:b/>
              </w:rPr>
              <w:t>内容</w:t>
            </w:r>
          </w:p>
        </w:tc>
      </w:tr>
      <w:tr w14:paraId="2EBF3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15824F5E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680" w:type="dxa"/>
          </w:tcPr>
          <w:p w14:paraId="3A77A4BA">
            <w:pPr>
              <w:spacing w:after="0" w:line="240" w:lineRule="auto"/>
            </w:pPr>
            <w:r>
              <w:t>设备借用与归还</w:t>
            </w:r>
          </w:p>
        </w:tc>
      </w:tr>
      <w:tr w14:paraId="6D003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5CF1ED3D">
            <w:pPr>
              <w:spacing w:after="0" w:line="240" w:lineRule="auto"/>
            </w:pPr>
            <w:r>
              <w:t>参与者</w:t>
            </w:r>
          </w:p>
        </w:tc>
        <w:tc>
          <w:tcPr>
            <w:tcW w:w="4680" w:type="dxa"/>
          </w:tcPr>
          <w:p w14:paraId="6A76E0BC">
            <w:pPr>
              <w:spacing w:after="0" w:line="240" w:lineRule="auto"/>
            </w:pPr>
            <w:r>
              <w:t>教师、学生、实验室主任</w:t>
            </w:r>
          </w:p>
        </w:tc>
      </w:tr>
      <w:tr w14:paraId="50A01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74CBA680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680" w:type="dxa"/>
          </w:tcPr>
          <w:p w14:paraId="293E43C7">
            <w:pPr>
              <w:spacing w:after="0" w:line="240" w:lineRule="auto"/>
            </w:pPr>
            <w:r>
              <w:t>1. 借用人已完成登录，账号处于启用状态；</w:t>
            </w:r>
            <w:r>
              <w:br w:type="textWrapping"/>
            </w:r>
            <w:r>
              <w:t>2. 借用人具备设备借用权限；</w:t>
            </w:r>
            <w:r>
              <w:br w:type="textWrapping"/>
            </w:r>
            <w:r>
              <w:t>3. 系统已维护实验室、设备分类和设备台账；</w:t>
            </w:r>
            <w:r>
              <w:br w:type="textWrapping"/>
            </w:r>
            <w:r>
              <w:t>4. 待借用设备状态为“可用”，且未处于维修、校准或报废状态。</w:t>
            </w:r>
          </w:p>
        </w:tc>
      </w:tr>
      <w:tr w14:paraId="7A394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758D300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680" w:type="dxa"/>
          </w:tcPr>
          <w:p w14:paraId="7667A045">
            <w:pPr>
              <w:spacing w:after="0" w:line="240" w:lineRule="auto"/>
            </w:pPr>
            <w:r>
              <w:t>1. 借用申请提交成功后生成设备借用记录；</w:t>
            </w:r>
            <w:r>
              <w:br w:type="textWrapping"/>
            </w:r>
            <w:r>
              <w:t>2. 审批通过后设备状态更新为“借出”；</w:t>
            </w:r>
            <w:r>
              <w:br w:type="textWrapping"/>
            </w:r>
            <w:r>
              <w:t>3. 归还登记完成后设备状态恢复为“可用”；</w:t>
            </w:r>
            <w:r>
              <w:br w:type="textWrapping"/>
            </w:r>
            <w:r>
              <w:t>4. 系统保留借用、审批、归还和状态变化记录。</w:t>
            </w:r>
          </w:p>
        </w:tc>
      </w:tr>
      <w:tr w14:paraId="25102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0F84AEB">
            <w:pPr>
              <w:spacing w:after="0" w:line="240" w:lineRule="auto"/>
            </w:pPr>
            <w:r>
              <w:t>基本事件流</w:t>
            </w:r>
          </w:p>
        </w:tc>
        <w:tc>
          <w:tcPr>
            <w:tcW w:w="4680" w:type="dxa"/>
          </w:tcPr>
          <w:p w14:paraId="36E8AA5C">
            <w:pPr>
              <w:spacing w:after="0" w:line="240" w:lineRule="auto"/>
            </w:pPr>
            <w:r>
              <w:t>1. 借用人进入设备台账或设备借用页面，浏览可借用设备列表，查看设备名称、型号、存放位置、状态和校准有效期等信息。</w:t>
            </w:r>
            <w:r>
              <w:br w:type="textWrapping"/>
            </w:r>
            <w:r>
              <w:t>2. 借用人选择目标设备，点击“借用”按钮，系统进入借用申请填写页面。</w:t>
            </w:r>
            <w:r>
              <w:br w:type="textWrapping"/>
            </w:r>
            <w:r>
              <w:t>3. 借用人填写借用用途、借用时间、应还时间和备注信息，系统实时校验必填项和日期范围。</w:t>
            </w:r>
            <w:r>
              <w:br w:type="textWrapping"/>
            </w:r>
            <w:r>
              <w:t>4. 借用人提交申请，系统校验设备当前状态必须为“可用”，且应还时间不得早于借用时间。</w:t>
            </w:r>
            <w:r>
              <w:br w:type="textWrapping"/>
            </w:r>
            <w:r>
              <w:t>5. 对普通设备，由实验室主任审核后确认借出；对高价值或受控设备，由实验室主任完成重点审批。</w:t>
            </w:r>
            <w:r>
              <w:br w:type="textWrapping"/>
            </w:r>
            <w:r>
              <w:t>6. 审批通过后系统生成借用记录，设备状态更新为“借出”，借用人可在个人记录中查看审批结果。</w:t>
            </w:r>
            <w:r>
              <w:br w:type="textWrapping"/>
            </w:r>
            <w:r>
              <w:t>7. 借用结束后，借用人或实验室主任发起归还登记，填写实际归还时间和归还情况。</w:t>
            </w:r>
            <w:r>
              <w:br w:type="textWrapping"/>
            </w:r>
            <w:r>
              <w:t>8. 实验室主任核验设备外观、附件和运行状态，确认无异常后完成归还，系统恢复设备状态为“可用”。</w:t>
            </w:r>
          </w:p>
        </w:tc>
      </w:tr>
      <w:tr w14:paraId="1C401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15FA2F0">
            <w:pPr>
              <w:spacing w:after="0" w:line="240" w:lineRule="auto"/>
            </w:pPr>
            <w:r>
              <w:t>其他事件流</w:t>
            </w:r>
          </w:p>
        </w:tc>
        <w:tc>
          <w:tcPr>
            <w:tcW w:w="4680" w:type="dxa"/>
          </w:tcPr>
          <w:p w14:paraId="49CF4932">
            <w:pPr>
              <w:spacing w:after="0" w:line="240" w:lineRule="auto"/>
            </w:pPr>
            <w:r>
              <w:t>A. 借用人在申请提交前返回设备列表：系统不保存未提交内容，借用人可重新选择设备并填写申请。</w:t>
            </w:r>
            <w:r>
              <w:br w:type="textWrapping"/>
            </w:r>
            <w:r>
              <w:t>B. 实验室主任审批前需要补充说明：可填写审批备注，申请记录保持待审批状态。</w:t>
            </w:r>
            <w:r>
              <w:br w:type="textWrapping"/>
            </w:r>
            <w:r>
              <w:t>C. 借用人提前归还设备：系统允许实际归还时间早于应还时间，并记录提前归还情况。</w:t>
            </w:r>
            <w:r>
              <w:br w:type="textWrapping"/>
            </w:r>
            <w:r>
              <w:t>D. 借用人逾期未归还：系统在提醒模块中生成逾期催还记录，设备状态保持“借出”或标记为“逾期”。</w:t>
            </w:r>
          </w:p>
        </w:tc>
      </w:tr>
      <w:tr w14:paraId="1C8DD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651CF4F">
            <w:pPr>
              <w:spacing w:after="0" w:line="240" w:lineRule="auto"/>
            </w:pPr>
            <w:r>
              <w:t>异常事件流</w:t>
            </w:r>
          </w:p>
        </w:tc>
        <w:tc>
          <w:tcPr>
            <w:tcW w:w="4680" w:type="dxa"/>
          </w:tcPr>
          <w:p w14:paraId="2B6A856F">
            <w:pPr>
              <w:spacing w:after="0" w:line="240" w:lineRule="auto"/>
            </w:pPr>
            <w:r>
              <w:t>A. 设备已被他人借出：系统提示设备当前不可借用，阻止提交申请，并刷新设备状态。</w:t>
            </w:r>
            <w:r>
              <w:br w:type="textWrapping"/>
            </w:r>
            <w:r>
              <w:t>B. 借用时间或应还时间填写错误：系统提示日期不合法，保留已填用途和备注，要求借用人修改时间后重新提交。</w:t>
            </w:r>
            <w:r>
              <w:br w:type="textWrapping"/>
            </w:r>
            <w:r>
              <w:t>C. 借用人权限不足：系统提示无设备借用权限，禁止进入提交流程。</w:t>
            </w:r>
            <w:r>
              <w:br w:type="textWrapping"/>
            </w:r>
            <w:r>
              <w:t>D. 审批被拒绝：系统记录拒绝原因，设备状态保持“可用”，借用人可修改后重新提交。</w:t>
            </w:r>
            <w:r>
              <w:br w:type="textWrapping"/>
            </w:r>
            <w:r>
              <w:t>E. 归还验收发现设备损坏：系统记录异常归还情况，设备状态转为“维修中”或进入维修流程。</w:t>
            </w:r>
          </w:p>
        </w:tc>
      </w:tr>
      <w:tr w14:paraId="59705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5A5CA8EF">
            <w:pPr>
              <w:spacing w:after="0" w:line="240" w:lineRule="auto"/>
            </w:pPr>
            <w:r>
              <w:t>用例关系</w:t>
            </w:r>
          </w:p>
        </w:tc>
        <w:tc>
          <w:tcPr>
            <w:tcW w:w="4680" w:type="dxa"/>
          </w:tcPr>
          <w:p w14:paraId="56A97B02">
            <w:pPr>
              <w:spacing w:after="0" w:line="240" w:lineRule="auto"/>
            </w:pPr>
            <w:r>
              <w:t>包含“用户登录”“设备状态校验”“审批处理”“归还登记”；扩展“逾期提醒”“设备维修”。</w:t>
            </w:r>
          </w:p>
        </w:tc>
      </w:tr>
    </w:tbl>
    <w:p w14:paraId="5604D28A"/>
    <w:p w14:paraId="3807FFAC">
      <w:pPr>
        <w:pStyle w:val="4"/>
      </w:pPr>
      <w:r>
        <w:t>表 2 “耗材入库与出库”用例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66D51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6342885D">
            <w:pPr>
              <w:spacing w:after="0" w:line="24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4680" w:type="dxa"/>
          </w:tcPr>
          <w:p w14:paraId="798E3B14">
            <w:pPr>
              <w:spacing w:after="0" w:line="240" w:lineRule="auto"/>
              <w:jc w:val="center"/>
            </w:pPr>
            <w:r>
              <w:rPr>
                <w:b/>
              </w:rPr>
              <w:t>内容</w:t>
            </w:r>
          </w:p>
        </w:tc>
      </w:tr>
      <w:tr w14:paraId="5C954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7720357B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680" w:type="dxa"/>
          </w:tcPr>
          <w:p w14:paraId="23997BBB">
            <w:pPr>
              <w:spacing w:after="0" w:line="240" w:lineRule="auto"/>
            </w:pPr>
            <w:r>
              <w:t>耗材入库与出库</w:t>
            </w:r>
          </w:p>
        </w:tc>
      </w:tr>
      <w:tr w14:paraId="3A717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3C7C1BA0">
            <w:pPr>
              <w:spacing w:after="0" w:line="240" w:lineRule="auto"/>
            </w:pPr>
            <w:r>
              <w:t>参与者</w:t>
            </w:r>
          </w:p>
        </w:tc>
        <w:tc>
          <w:tcPr>
            <w:tcW w:w="4680" w:type="dxa"/>
          </w:tcPr>
          <w:p w14:paraId="0AA4942A">
            <w:pPr>
              <w:spacing w:after="0" w:line="240" w:lineRule="auto"/>
            </w:pPr>
            <w:r>
              <w:t>教师、学生、实验室主任</w:t>
            </w:r>
          </w:p>
        </w:tc>
      </w:tr>
      <w:tr w14:paraId="6EB92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362E37C7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680" w:type="dxa"/>
          </w:tcPr>
          <w:p w14:paraId="4809656D">
            <w:pPr>
              <w:spacing w:after="0" w:line="240" w:lineRule="auto"/>
            </w:pPr>
            <w:r>
              <w:t>1. 参与者已完成登录；</w:t>
            </w:r>
            <w:r>
              <w:br w:type="textWrapping"/>
            </w:r>
            <w:r>
              <w:t>2. 系统已维护实验室、耗材分类和耗材台账；</w:t>
            </w:r>
            <w:r>
              <w:br w:type="textWrapping"/>
            </w:r>
            <w:r>
              <w:t>3. 入库操作人具备耗材入库权限；</w:t>
            </w:r>
            <w:r>
              <w:br w:type="textWrapping"/>
            </w:r>
            <w:r>
              <w:t>4. 出库申请人具备耗材申领权限。</w:t>
            </w:r>
          </w:p>
        </w:tc>
      </w:tr>
      <w:tr w14:paraId="067F3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7266DC7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680" w:type="dxa"/>
          </w:tcPr>
          <w:p w14:paraId="7C0DA8AE">
            <w:pPr>
              <w:spacing w:after="0" w:line="240" w:lineRule="auto"/>
            </w:pPr>
            <w:r>
              <w:t>1. 入库成功后生成耗材入库记录，并新增或更新库存批次；</w:t>
            </w:r>
            <w:r>
              <w:br w:type="textWrapping"/>
            </w:r>
            <w:r>
              <w:t>2. 出库成功后生成耗材出库记录，并扣减对应批次库存；</w:t>
            </w:r>
            <w:r>
              <w:br w:type="textWrapping"/>
            </w:r>
            <w:r>
              <w:t>3. 当库存低于安全库存或耗材临期时，系统生成库存预警。</w:t>
            </w:r>
          </w:p>
        </w:tc>
      </w:tr>
      <w:tr w14:paraId="5F42F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80CAABE">
            <w:pPr>
              <w:spacing w:after="0" w:line="240" w:lineRule="auto"/>
            </w:pPr>
            <w:r>
              <w:t>基本事件流</w:t>
            </w:r>
          </w:p>
        </w:tc>
        <w:tc>
          <w:tcPr>
            <w:tcW w:w="4680" w:type="dxa"/>
          </w:tcPr>
          <w:p w14:paraId="488BA5B7">
            <w:pPr>
              <w:spacing w:after="0" w:line="240" w:lineRule="auto"/>
            </w:pPr>
            <w:r>
              <w:t>1. 实验室主任进入耗材入库页面，选择耗材名称和所属实验室。</w:t>
            </w:r>
            <w:r>
              <w:br w:type="textWrapping"/>
            </w:r>
            <w:r>
              <w:t>2. 管理人填写批次号、入库数量、单价、供应商、生产日期、有效期和备注。</w:t>
            </w:r>
            <w:r>
              <w:br w:type="textWrapping"/>
            </w:r>
            <w:r>
              <w:t>3. 系统校验入库数量大于 0、单价不小于 0，并校验有效期不得早于生产日期。</w:t>
            </w:r>
            <w:r>
              <w:br w:type="textWrapping"/>
            </w:r>
            <w:r>
              <w:t>4. 校验通过后系统生成入库记录，并按“耗材 + 批次号”新增或更新库存数量。</w:t>
            </w:r>
            <w:r>
              <w:br w:type="textWrapping"/>
            </w:r>
            <w:r>
              <w:t>5. 申请人进入耗材出库页面，选择需要申领的耗材和业务用途。</w:t>
            </w:r>
            <w:r>
              <w:br w:type="textWrapping"/>
            </w:r>
            <w:r>
              <w:t>6. 系统展示可用库存批次，申请人或实验室主任选择批次并填写出库数量。</w:t>
            </w:r>
            <w:r>
              <w:br w:type="textWrapping"/>
            </w:r>
            <w:r>
              <w:t>7. 系统校验出库数量不得超过可用库存，并自动计算出库金额。</w:t>
            </w:r>
            <w:r>
              <w:br w:type="textWrapping"/>
            </w:r>
            <w:r>
              <w:t>8. 审批通过或实验室主任确认后，系统生成出库记录，扣减库存批次数量。</w:t>
            </w:r>
          </w:p>
        </w:tc>
      </w:tr>
      <w:tr w14:paraId="6FD81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F0FE0A8">
            <w:pPr>
              <w:spacing w:after="0" w:line="240" w:lineRule="auto"/>
            </w:pPr>
            <w:r>
              <w:t>其他事件流</w:t>
            </w:r>
          </w:p>
        </w:tc>
        <w:tc>
          <w:tcPr>
            <w:tcW w:w="4680" w:type="dxa"/>
          </w:tcPr>
          <w:p w14:paraId="40B6097D">
            <w:pPr>
              <w:spacing w:after="0" w:line="240" w:lineRule="auto"/>
            </w:pPr>
            <w:r>
              <w:t>A. 同一批次重复入库：系统合并更新该批次库存数量，并保留多条入库流水。</w:t>
            </w:r>
            <w:r>
              <w:br w:type="textWrapping"/>
            </w:r>
            <w:r>
              <w:t>B. 出库申请尚未审批：记录保持“待审批”状态，不扣减实际库存。</w:t>
            </w:r>
            <w:r>
              <w:br w:type="textWrapping"/>
            </w:r>
            <w:r>
              <w:t>C. 出库用途为教学、科研或维护：系统按业务类型记录，便于后续报表统计。</w:t>
            </w:r>
          </w:p>
        </w:tc>
      </w:tr>
      <w:tr w14:paraId="14943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582ED345">
            <w:pPr>
              <w:spacing w:after="0" w:line="240" w:lineRule="auto"/>
            </w:pPr>
            <w:r>
              <w:t>异常事件流</w:t>
            </w:r>
          </w:p>
        </w:tc>
        <w:tc>
          <w:tcPr>
            <w:tcW w:w="4680" w:type="dxa"/>
          </w:tcPr>
          <w:p w14:paraId="42FB32BD">
            <w:pPr>
              <w:spacing w:after="0" w:line="240" w:lineRule="auto"/>
            </w:pPr>
            <w:r>
              <w:t>A. 入库数量为 0 或负数：系统提示数量不合法，禁止保存。</w:t>
            </w:r>
            <w:r>
              <w:br w:type="textWrapping"/>
            </w:r>
            <w:r>
              <w:t>B. 有效期早于生产日期：系统提示日期不合法，要求修改后提交。</w:t>
            </w:r>
            <w:r>
              <w:br w:type="textWrapping"/>
            </w:r>
            <w:r>
              <w:t>C. 出库数量超过库存：系统提示库存不足，阻止出库。</w:t>
            </w:r>
            <w:r>
              <w:br w:type="textWrapping"/>
            </w:r>
            <w:r>
              <w:t>D. 所选批次已过期：系统提示批次不可用或要求管理员确认后处理。</w:t>
            </w:r>
            <w:r>
              <w:br w:type="textWrapping"/>
            </w:r>
            <w:r>
              <w:t>E. 申请被拒绝：系统记录拒绝原因，不扣减库存。</w:t>
            </w:r>
          </w:p>
        </w:tc>
      </w:tr>
      <w:tr w14:paraId="60DF4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3DF33BF5">
            <w:pPr>
              <w:spacing w:after="0" w:line="240" w:lineRule="auto"/>
            </w:pPr>
            <w:r>
              <w:t>用例关系</w:t>
            </w:r>
          </w:p>
        </w:tc>
        <w:tc>
          <w:tcPr>
            <w:tcW w:w="4680" w:type="dxa"/>
          </w:tcPr>
          <w:p w14:paraId="0930D2E9">
            <w:pPr>
              <w:spacing w:after="0" w:line="240" w:lineRule="auto"/>
            </w:pPr>
            <w:r>
              <w:t>包含“耗材台账选择”“库存批次维护”“库存数量校验”；扩展“库存预警”“报表统计”。</w:t>
            </w:r>
          </w:p>
        </w:tc>
      </w:tr>
    </w:tbl>
    <w:p w14:paraId="516F50E9"/>
    <w:p w14:paraId="5A255E15">
      <w:pPr>
        <w:pStyle w:val="4"/>
      </w:pPr>
      <w:r>
        <w:t>表 3 “危化品使用”用例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34D5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6D83D2F0">
            <w:pPr>
              <w:spacing w:after="0" w:line="24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4680" w:type="dxa"/>
          </w:tcPr>
          <w:p w14:paraId="3E4A8E0E">
            <w:pPr>
              <w:spacing w:after="0" w:line="240" w:lineRule="auto"/>
              <w:jc w:val="center"/>
            </w:pPr>
            <w:r>
              <w:rPr>
                <w:b/>
              </w:rPr>
              <w:t>内容</w:t>
            </w:r>
          </w:p>
        </w:tc>
      </w:tr>
      <w:tr w14:paraId="2985B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 w14:paraId="0965138C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680" w:type="dxa"/>
          </w:tcPr>
          <w:p w14:paraId="560E58E9">
            <w:pPr>
              <w:spacing w:after="0" w:line="240" w:lineRule="auto"/>
            </w:pPr>
            <w:r>
              <w:t>危化品使用</w:t>
            </w:r>
          </w:p>
        </w:tc>
      </w:tr>
      <w:tr w14:paraId="00F30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3F9714B2">
            <w:pPr>
              <w:spacing w:after="0" w:line="240" w:lineRule="auto"/>
            </w:pPr>
            <w:r>
              <w:t>参与者</w:t>
            </w:r>
          </w:p>
        </w:tc>
        <w:tc>
          <w:tcPr>
            <w:tcW w:w="4680" w:type="dxa"/>
          </w:tcPr>
          <w:p w14:paraId="614A3597">
            <w:pPr>
              <w:spacing w:after="0" w:line="240" w:lineRule="auto"/>
            </w:pPr>
            <w:r>
              <w:t>教师、学生、实验室主任</w:t>
            </w:r>
          </w:p>
        </w:tc>
      </w:tr>
      <w:tr w14:paraId="70230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76843CE9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680" w:type="dxa"/>
          </w:tcPr>
          <w:p w14:paraId="277E5494">
            <w:pPr>
              <w:spacing w:after="0" w:line="240" w:lineRule="auto"/>
            </w:pPr>
            <w:r>
              <w:t>1. 申请人已完成登录；</w:t>
            </w:r>
            <w:r>
              <w:br w:type="textWrapping"/>
            </w:r>
            <w:r>
              <w:t>2. 系统已维护危化品台账和库存批次；</w:t>
            </w:r>
            <w:r>
              <w:br w:type="textWrapping"/>
            </w:r>
            <w:r>
              <w:t>3. 申请人具备危化品领用申请权限；</w:t>
            </w:r>
            <w:r>
              <w:br w:type="textWrapping"/>
            </w:r>
            <w:r>
              <w:t>4. 学生申请危化品时需绑定指导教师或由教师代为申请。</w:t>
            </w:r>
          </w:p>
        </w:tc>
      </w:tr>
      <w:tr w14:paraId="6F172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3E43E22E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680" w:type="dxa"/>
          </w:tcPr>
          <w:p w14:paraId="4A6F9733">
            <w:pPr>
              <w:spacing w:after="0" w:line="240" w:lineRule="auto"/>
            </w:pPr>
            <w:r>
              <w:t>1. 危化品领用、归还或废液处理记录保存成功；</w:t>
            </w:r>
            <w:r>
              <w:br w:type="textWrapping"/>
            </w:r>
            <w:r>
              <w:t>2. 对应危化品库存批次数量完成更新；</w:t>
            </w:r>
            <w:r>
              <w:br w:type="textWrapping"/>
            </w:r>
            <w:r>
              <w:t>3. 系统保留申请人、审批人、操作人和复核人信息，满足安全追溯要求。</w:t>
            </w:r>
          </w:p>
        </w:tc>
      </w:tr>
      <w:tr w14:paraId="05E58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651A7926">
            <w:pPr>
              <w:spacing w:after="0" w:line="240" w:lineRule="auto"/>
            </w:pPr>
            <w:r>
              <w:t>基本事件流</w:t>
            </w:r>
          </w:p>
        </w:tc>
        <w:tc>
          <w:tcPr>
            <w:tcW w:w="4680" w:type="dxa"/>
          </w:tcPr>
          <w:p w14:paraId="30171FB2">
            <w:pPr>
              <w:spacing w:after="0" w:line="240" w:lineRule="auto"/>
            </w:pPr>
            <w:r>
              <w:t>1. 申请人进入危化品使用页面，选择危化品、批次和业务动作类型。</w:t>
            </w:r>
            <w:r>
              <w:br w:type="textWrapping"/>
            </w:r>
            <w:r>
              <w:t>2. 申请人填写使用数量、用途、实验项目、使用日期和备注。</w:t>
            </w:r>
            <w:r>
              <w:br w:type="textWrapping"/>
            </w:r>
            <w:r>
              <w:t>3. 系统校验危化品状态、库存数量和申请人权限。</w:t>
            </w:r>
            <w:r>
              <w:br w:type="textWrapping"/>
            </w:r>
            <w:r>
              <w:t>4. 实验室主任审核申请，核对库存、安全培训状态和实验用途。</w:t>
            </w:r>
            <w:r>
              <w:br w:type="textWrapping"/>
            </w:r>
            <w:r>
              <w:t>5. 审批通过后，由实验室主任登记操作人和复核人，确认实际领用数量。</w:t>
            </w:r>
            <w:r>
              <w:br w:type="textWrapping"/>
            </w:r>
            <w:r>
              <w:t>6. 系统生成危化品使用记录，并根据动作类型自动更新库存。</w:t>
            </w:r>
            <w:r>
              <w:br w:type="textWrapping"/>
            </w:r>
            <w:r>
              <w:t>7. 使用结束后，申请人或实验室主任登记剩余量归还、包装回收或废液处理信息。</w:t>
            </w:r>
            <w:r>
              <w:br w:type="textWrapping"/>
            </w:r>
            <w:r>
              <w:t>8. 系统保留完整流转记录，支持按危化品、批次、日期和人员追溯。</w:t>
            </w:r>
          </w:p>
        </w:tc>
      </w:tr>
      <w:tr w14:paraId="2193D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7FF12CC2">
            <w:pPr>
              <w:spacing w:after="0" w:line="240" w:lineRule="auto"/>
            </w:pPr>
            <w:r>
              <w:t>其他事件流</w:t>
            </w:r>
          </w:p>
        </w:tc>
        <w:tc>
          <w:tcPr>
            <w:tcW w:w="4680" w:type="dxa"/>
          </w:tcPr>
          <w:p w14:paraId="41A57D06">
            <w:pPr>
              <w:spacing w:after="0" w:line="240" w:lineRule="auto"/>
            </w:pPr>
            <w:r>
              <w:t>A. 危化品仅做采购入库：实验室主任选择“入库”动作，系统增加库存并生成入库类使用记录。</w:t>
            </w:r>
            <w:r>
              <w:br w:type="textWrapping"/>
            </w:r>
            <w:r>
              <w:t>B. 使用后存在剩余量：实验室主任选择“归还”动作，填写剩余数量并回补库存。</w:t>
            </w:r>
            <w:r>
              <w:br w:type="textWrapping"/>
            </w:r>
            <w:r>
              <w:t>C. 使用后产生废液：实验室主任选择“废液处理”动作，记录废液类别、数量和移交去向。</w:t>
            </w:r>
          </w:p>
        </w:tc>
      </w:tr>
      <w:tr w14:paraId="3D3AB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5C183893">
            <w:pPr>
              <w:spacing w:after="0" w:line="240" w:lineRule="auto"/>
            </w:pPr>
            <w:r>
              <w:t>异常事件流</w:t>
            </w:r>
          </w:p>
        </w:tc>
        <w:tc>
          <w:tcPr>
            <w:tcW w:w="4680" w:type="dxa"/>
          </w:tcPr>
          <w:p w14:paraId="3ADA05ED">
            <w:pPr>
              <w:spacing w:after="0" w:line="240" w:lineRule="auto"/>
            </w:pPr>
            <w:r>
              <w:t>A. 库存不足：系统提示当前批次库存不足，阻止领用。</w:t>
            </w:r>
            <w:r>
              <w:br w:type="textWrapping"/>
            </w:r>
            <w:r>
              <w:t>B. 危化品处于停用或受控状态：系统提示需管理员或主任审批。</w:t>
            </w:r>
            <w:r>
              <w:br w:type="textWrapping"/>
            </w:r>
            <w:r>
              <w:t>C. 缺少复核人信息：系统提示双人登记信息不完整，禁止完成领用。</w:t>
            </w:r>
            <w:r>
              <w:br w:type="textWrapping"/>
            </w:r>
            <w:r>
              <w:t>D. 数量填写为 0 或负数：系统提示数量不合法，阻止提交。</w:t>
            </w:r>
            <w:r>
              <w:br w:type="textWrapping"/>
            </w:r>
            <w:r>
              <w:t>E. 审批被拒绝：系统记录拒绝原因，不改变库存。</w:t>
            </w:r>
          </w:p>
        </w:tc>
      </w:tr>
      <w:tr w14:paraId="5BD31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10EA5823">
            <w:pPr>
              <w:spacing w:after="0" w:line="240" w:lineRule="auto"/>
            </w:pPr>
            <w:r>
              <w:t>用例关系</w:t>
            </w:r>
          </w:p>
        </w:tc>
        <w:tc>
          <w:tcPr>
            <w:tcW w:w="4680" w:type="dxa"/>
          </w:tcPr>
          <w:p w14:paraId="2AAD75CC">
            <w:pPr>
              <w:spacing w:after="0" w:line="240" w:lineRule="auto"/>
            </w:pPr>
            <w:r>
              <w:t>包含“危化品台账选择”“库存批次校验”“审批处理”“双人复核”；扩展“废液处理”“安全审计”。</w:t>
            </w:r>
          </w:p>
        </w:tc>
      </w:tr>
    </w:tbl>
    <w:p w14:paraId="0BF1A356"/>
    <w:p w14:paraId="6D4B2B70">
      <w:pPr>
        <w:pStyle w:val="4"/>
      </w:pPr>
      <w:r>
        <w:t>表 4 “设备维修”用例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771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E52137D">
            <w:pPr>
              <w:spacing w:after="0" w:line="24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4680" w:type="dxa"/>
          </w:tcPr>
          <w:p w14:paraId="0DED1126">
            <w:pPr>
              <w:spacing w:after="0" w:line="240" w:lineRule="auto"/>
              <w:jc w:val="center"/>
            </w:pPr>
            <w:r>
              <w:rPr>
                <w:b/>
              </w:rPr>
              <w:t>内容</w:t>
            </w:r>
          </w:p>
        </w:tc>
      </w:tr>
      <w:tr w14:paraId="00A1F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555AC880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680" w:type="dxa"/>
          </w:tcPr>
          <w:p w14:paraId="1E959780">
            <w:pPr>
              <w:spacing w:after="0" w:line="240" w:lineRule="auto"/>
            </w:pPr>
            <w:r>
              <w:t>设备维修</w:t>
            </w:r>
          </w:p>
        </w:tc>
      </w:tr>
      <w:tr w14:paraId="6A9E4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56288FF2">
            <w:pPr>
              <w:spacing w:after="0" w:line="240" w:lineRule="auto"/>
            </w:pPr>
            <w:r>
              <w:t>参与者</w:t>
            </w:r>
          </w:p>
        </w:tc>
        <w:tc>
          <w:tcPr>
            <w:tcW w:w="4680" w:type="dxa"/>
          </w:tcPr>
          <w:p w14:paraId="0AB0A558">
            <w:pPr>
              <w:spacing w:after="0" w:line="240" w:lineRule="auto"/>
            </w:pPr>
            <w:r>
              <w:t>教师、学生、实验室主任</w:t>
            </w:r>
          </w:p>
        </w:tc>
      </w:tr>
      <w:tr w14:paraId="45DC5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E6D4C60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680" w:type="dxa"/>
          </w:tcPr>
          <w:p w14:paraId="5FD0D43C">
            <w:pPr>
              <w:spacing w:after="0" w:line="240" w:lineRule="auto"/>
            </w:pPr>
            <w:r>
              <w:t>1. 报修人已登录系统；</w:t>
            </w:r>
            <w:r>
              <w:br w:type="textWrapping"/>
            </w:r>
            <w:r>
              <w:t>2. 系统已存在对应设备台账；</w:t>
            </w:r>
            <w:r>
              <w:br w:type="textWrapping"/>
            </w:r>
            <w:r>
              <w:t>3. 设备未处于报废状态；</w:t>
            </w:r>
            <w:r>
              <w:br w:type="textWrapping"/>
            </w:r>
            <w:r>
              <w:t>4. 报修人或管理员具备提交维修记录权限。</w:t>
            </w:r>
          </w:p>
        </w:tc>
      </w:tr>
      <w:tr w14:paraId="4D9B9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3E067457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680" w:type="dxa"/>
          </w:tcPr>
          <w:p w14:paraId="1D1E505F">
            <w:pPr>
              <w:spacing w:after="0" w:line="240" w:lineRule="auto"/>
            </w:pPr>
            <w:r>
              <w:t>1. 系统生成设备维修记录；</w:t>
            </w:r>
            <w:r>
              <w:br w:type="textWrapping"/>
            </w:r>
            <w:r>
              <w:t>2. 维修处理中设备状态更新为“维修中”；</w:t>
            </w:r>
            <w:r>
              <w:br w:type="textWrapping"/>
            </w:r>
            <w:r>
              <w:t>3. 维修完成并验收通过后设备状态恢复为“可用”；</w:t>
            </w:r>
            <w:r>
              <w:br w:type="textWrapping"/>
            </w:r>
            <w:r>
              <w:t>4. 维修费用、维修结果和处理过程被记录。</w:t>
            </w:r>
          </w:p>
        </w:tc>
      </w:tr>
      <w:tr w14:paraId="65CB3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2556F28">
            <w:pPr>
              <w:spacing w:after="0" w:line="240" w:lineRule="auto"/>
            </w:pPr>
            <w:r>
              <w:t>基本事件流</w:t>
            </w:r>
          </w:p>
        </w:tc>
        <w:tc>
          <w:tcPr>
            <w:tcW w:w="4680" w:type="dxa"/>
          </w:tcPr>
          <w:p w14:paraId="0A3B69A7">
            <w:pPr>
              <w:spacing w:after="0" w:line="240" w:lineRule="auto"/>
            </w:pPr>
            <w:r>
              <w:t>1. 报修人进入设备维修页面，选择故障设备。</w:t>
            </w:r>
            <w:r>
              <w:br w:type="textWrapping"/>
            </w:r>
            <w:r>
              <w:t>2. 报修人填写故障描述、报修时间、紧急程度和备注。</w:t>
            </w:r>
            <w:r>
              <w:br w:type="textWrapping"/>
            </w:r>
            <w:r>
              <w:t>3. 系统校验设备存在且未报废，保存维修记录。</w:t>
            </w:r>
            <w:r>
              <w:br w:type="textWrapping"/>
            </w:r>
            <w:r>
              <w:t>4. 实验室主任确认报修，将设备状态更新为“维修中”。</w:t>
            </w:r>
            <w:r>
              <w:br w:type="textWrapping"/>
            </w:r>
            <w:r>
              <w:t>5. 实验室主任分派处理人，记录维修开始时间。</w:t>
            </w:r>
            <w:r>
              <w:br w:type="textWrapping"/>
            </w:r>
            <w:r>
              <w:t>6. 处理人录入故障处理过程、维修费用、维修结果和结束时间。</w:t>
            </w:r>
            <w:r>
              <w:br w:type="textWrapping"/>
            </w:r>
            <w:r>
              <w:t>7. 实验室主任验收维修结果，确认通过后恢复设备状态。</w:t>
            </w:r>
          </w:p>
        </w:tc>
      </w:tr>
      <w:tr w14:paraId="55445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30335D6">
            <w:pPr>
              <w:spacing w:after="0" w:line="240" w:lineRule="auto"/>
            </w:pPr>
            <w:r>
              <w:t>其他事件流</w:t>
            </w:r>
          </w:p>
        </w:tc>
        <w:tc>
          <w:tcPr>
            <w:tcW w:w="4680" w:type="dxa"/>
          </w:tcPr>
          <w:p w14:paraId="76FBC637">
            <w:pPr>
              <w:spacing w:after="0" w:line="240" w:lineRule="auto"/>
            </w:pPr>
            <w:r>
              <w:t>A. 处理人暂未确定：维修记录可先保存为待维修状态，后续再分派处理人。</w:t>
            </w:r>
            <w:r>
              <w:br w:type="textWrapping"/>
            </w:r>
            <w:r>
              <w:t>B. 维修过程中需要更换配件：处理人在维修结果或备注中记录配件信息和费用。</w:t>
            </w:r>
            <w:r>
              <w:br w:type="textWrapping"/>
            </w:r>
            <w:r>
              <w:t>C. 故障无法复现：处理人记录检测结果，实验室主任确认后结束维修。</w:t>
            </w:r>
          </w:p>
        </w:tc>
      </w:tr>
      <w:tr w14:paraId="4D0A9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7C9D3C93">
            <w:pPr>
              <w:spacing w:after="0" w:line="240" w:lineRule="auto"/>
            </w:pPr>
            <w:r>
              <w:t>异常事件流</w:t>
            </w:r>
          </w:p>
        </w:tc>
        <w:tc>
          <w:tcPr>
            <w:tcW w:w="4680" w:type="dxa"/>
          </w:tcPr>
          <w:p w14:paraId="13D82D24">
            <w:pPr>
              <w:spacing w:after="0" w:line="240" w:lineRule="auto"/>
            </w:pPr>
            <w:r>
              <w:t>A. 设备不存在或已删除：系统提示无法报修。</w:t>
            </w:r>
            <w:r>
              <w:br w:type="textWrapping"/>
            </w:r>
            <w:r>
              <w:t>B. 设备已处于维修中：系统提示存在未完成维修记录，禁止重复报修。</w:t>
            </w:r>
            <w:r>
              <w:br w:type="textWrapping"/>
            </w:r>
            <w:r>
              <w:t>C. 维修结束时间早于开始时间：系统提示时间不合法。</w:t>
            </w:r>
            <w:r>
              <w:br w:type="textWrapping"/>
            </w:r>
            <w:r>
              <w:t>D. 维修失败：系统记录无法修复结果，设备进入报废评估或停用状态。</w:t>
            </w:r>
          </w:p>
        </w:tc>
      </w:tr>
      <w:tr w14:paraId="46987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C45222B">
            <w:pPr>
              <w:spacing w:after="0" w:line="240" w:lineRule="auto"/>
            </w:pPr>
            <w:r>
              <w:t>用例关系</w:t>
            </w:r>
          </w:p>
        </w:tc>
        <w:tc>
          <w:tcPr>
            <w:tcW w:w="4680" w:type="dxa"/>
          </w:tcPr>
          <w:p w14:paraId="37E29D77">
            <w:pPr>
              <w:spacing w:after="0" w:line="240" w:lineRule="auto"/>
            </w:pPr>
            <w:r>
              <w:t>包含“设备台账选择”“处理人分派”“维修结果登记”；扩展“设备报废评估”“系统日志”。</w:t>
            </w:r>
          </w:p>
        </w:tc>
      </w:tr>
    </w:tbl>
    <w:p w14:paraId="3D0A1340"/>
    <w:p w14:paraId="0522297A">
      <w:pPr>
        <w:pStyle w:val="4"/>
      </w:pPr>
      <w:r>
        <w:t>表 5 “设备校准”用例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3167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31A7D794">
            <w:pPr>
              <w:spacing w:after="0" w:line="24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4680" w:type="dxa"/>
          </w:tcPr>
          <w:p w14:paraId="1ED2D057">
            <w:pPr>
              <w:spacing w:after="0" w:line="240" w:lineRule="auto"/>
              <w:jc w:val="center"/>
            </w:pPr>
            <w:r>
              <w:rPr>
                <w:b/>
              </w:rPr>
              <w:t>内容</w:t>
            </w:r>
          </w:p>
        </w:tc>
      </w:tr>
      <w:tr w14:paraId="39E63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1435E1C2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680" w:type="dxa"/>
          </w:tcPr>
          <w:p w14:paraId="769DFB94">
            <w:pPr>
              <w:spacing w:after="0" w:line="240" w:lineRule="auto"/>
            </w:pPr>
            <w:r>
              <w:t>设备校准</w:t>
            </w:r>
          </w:p>
        </w:tc>
      </w:tr>
      <w:tr w14:paraId="718F1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5ADF787C">
            <w:pPr>
              <w:spacing w:after="0" w:line="240" w:lineRule="auto"/>
            </w:pPr>
            <w:r>
              <w:t>参与者</w:t>
            </w:r>
          </w:p>
        </w:tc>
        <w:tc>
          <w:tcPr>
            <w:tcW w:w="4680" w:type="dxa"/>
          </w:tcPr>
          <w:p w14:paraId="75DFEC0D">
            <w:pPr>
              <w:spacing w:after="0" w:line="240" w:lineRule="auto"/>
            </w:pPr>
            <w:r>
              <w:t>实验室主任</w:t>
            </w:r>
          </w:p>
        </w:tc>
      </w:tr>
      <w:tr w14:paraId="06C85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DF7EAD2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680" w:type="dxa"/>
          </w:tcPr>
          <w:p w14:paraId="63D1BD56">
            <w:pPr>
              <w:spacing w:after="0" w:line="240" w:lineRule="auto"/>
            </w:pPr>
            <w:r>
              <w:t>1. 实验室主任已登录系统；</w:t>
            </w:r>
            <w:r>
              <w:br w:type="textWrapping"/>
            </w:r>
            <w:r>
              <w:t>2. 系统已存在对应设备台账；</w:t>
            </w:r>
            <w:r>
              <w:br w:type="textWrapping"/>
            </w:r>
            <w:r>
              <w:t>3. 设备需要定期校准，且具备校准周期配置；</w:t>
            </w:r>
            <w:r>
              <w:br w:type="textWrapping"/>
            </w:r>
            <w:r>
              <w:t>4. 实验室主任具备设备校准记录维护权限。</w:t>
            </w:r>
          </w:p>
        </w:tc>
      </w:tr>
      <w:tr w14:paraId="49321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D1CDCD1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680" w:type="dxa"/>
          </w:tcPr>
          <w:p w14:paraId="676B3CA5">
            <w:pPr>
              <w:spacing w:after="0" w:line="240" w:lineRule="auto"/>
            </w:pPr>
            <w:r>
              <w:t>1. 系统生成设备校准记录；</w:t>
            </w:r>
            <w:r>
              <w:br w:type="textWrapping"/>
            </w:r>
            <w:r>
              <w:t>2. 校准完成后保存证书编号、校准日期、有效期和校准结果；</w:t>
            </w:r>
            <w:r>
              <w:br w:type="textWrapping"/>
            </w:r>
            <w:r>
              <w:t>3. 设备台账更新最近校准日期和下次校准日期；</w:t>
            </w:r>
            <w:r>
              <w:br w:type="textWrapping"/>
            </w:r>
            <w:r>
              <w:t>4. 校准临期数据可进入提醒列表。</w:t>
            </w:r>
          </w:p>
        </w:tc>
      </w:tr>
      <w:tr w14:paraId="5CA1C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FBEEC7F">
            <w:pPr>
              <w:spacing w:after="0" w:line="240" w:lineRule="auto"/>
            </w:pPr>
            <w:r>
              <w:t>基本事件流</w:t>
            </w:r>
          </w:p>
        </w:tc>
        <w:tc>
          <w:tcPr>
            <w:tcW w:w="4680" w:type="dxa"/>
          </w:tcPr>
          <w:p w14:paraId="54FEE27E">
            <w:pPr>
              <w:spacing w:after="0" w:line="240" w:lineRule="auto"/>
            </w:pPr>
            <w:r>
              <w:t>1. 实验室主任进入设备校准页面，选择需要校准的设备。</w:t>
            </w:r>
            <w:r>
              <w:br w:type="textWrapping"/>
            </w:r>
            <w:r>
              <w:t>2. 实验室主任填写证书编号、校准日期、有效期、校准结果和备注。</w:t>
            </w:r>
            <w:r>
              <w:br w:type="textWrapping"/>
            </w:r>
            <w:r>
              <w:t>3. 系统校验证书编号唯一，且有效期不得早于校准日期。</w:t>
            </w:r>
            <w:r>
              <w:br w:type="textWrapping"/>
            </w:r>
            <w:r>
              <w:t>4. 保存校准记录后，设备状态可更新为“校准中”。</w:t>
            </w:r>
            <w:r>
              <w:br w:type="textWrapping"/>
            </w:r>
            <w:r>
              <w:t>5. 校准完成后，实验室主任确认结果为合格或不合格。</w:t>
            </w:r>
            <w:r>
              <w:br w:type="textWrapping"/>
            </w:r>
            <w:r>
              <w:t>6. 系统根据校准日期和校准周期计算下次校准日期，并更新设备台账。</w:t>
            </w:r>
          </w:p>
        </w:tc>
      </w:tr>
      <w:tr w14:paraId="765E8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5F8CB83F">
            <w:pPr>
              <w:spacing w:after="0" w:line="240" w:lineRule="auto"/>
            </w:pPr>
            <w:r>
              <w:t>其他事件流</w:t>
            </w:r>
          </w:p>
        </w:tc>
        <w:tc>
          <w:tcPr>
            <w:tcW w:w="4680" w:type="dxa"/>
          </w:tcPr>
          <w:p w14:paraId="7D0F170D">
            <w:pPr>
              <w:spacing w:after="0" w:line="240" w:lineRule="auto"/>
            </w:pPr>
            <w:r>
              <w:t>A. 校准任务提前创建：记录状态保持待确认，校准完成后再更新结果。</w:t>
            </w:r>
            <w:r>
              <w:br w:type="textWrapping"/>
            </w:r>
            <w:r>
              <w:t>B. 校准证书需要后补：先保存校准日期和结果，后续补充证书编号。</w:t>
            </w:r>
            <w:r>
              <w:br w:type="textWrapping"/>
            </w:r>
            <w:r>
              <w:t>C. 校准结果为限用：实验室主任在备注中说明限制范围，并调整设备使用状态。</w:t>
            </w:r>
          </w:p>
        </w:tc>
      </w:tr>
      <w:tr w14:paraId="11485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A714FEF">
            <w:pPr>
              <w:spacing w:after="0" w:line="240" w:lineRule="auto"/>
            </w:pPr>
            <w:r>
              <w:t>异常事件流</w:t>
            </w:r>
          </w:p>
        </w:tc>
        <w:tc>
          <w:tcPr>
            <w:tcW w:w="4680" w:type="dxa"/>
          </w:tcPr>
          <w:p w14:paraId="64D9E73F">
            <w:pPr>
              <w:spacing w:after="0" w:line="240" w:lineRule="auto"/>
            </w:pPr>
            <w:r>
              <w:t>A. 证书编号重复：系统提示证书编号已存在，禁止保存。</w:t>
            </w:r>
            <w:r>
              <w:br w:type="textWrapping"/>
            </w:r>
            <w:r>
              <w:t>B. 有效期早于校准日期：系统提示日期不合法。</w:t>
            </w:r>
            <w:r>
              <w:br w:type="textWrapping"/>
            </w:r>
            <w:r>
              <w:t>C. 设备处于报废状态：系统禁止创建校准记录。</w:t>
            </w:r>
            <w:r>
              <w:br w:type="textWrapping"/>
            </w:r>
            <w:r>
              <w:t>D. 校准不合格：系统记录不合格结果，设备状态转为停用或维修评估。</w:t>
            </w:r>
          </w:p>
        </w:tc>
      </w:tr>
      <w:tr w14:paraId="3E3FA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1D152944">
            <w:pPr>
              <w:spacing w:after="0" w:line="240" w:lineRule="auto"/>
            </w:pPr>
            <w:r>
              <w:t>用例关系</w:t>
            </w:r>
          </w:p>
        </w:tc>
        <w:tc>
          <w:tcPr>
            <w:tcW w:w="4680" w:type="dxa"/>
          </w:tcPr>
          <w:p w14:paraId="5175C82C">
            <w:pPr>
              <w:spacing w:after="0" w:line="240" w:lineRule="auto"/>
            </w:pPr>
            <w:r>
              <w:t>包含“设备台账选择”“证书编号校验”“校准结果登记”；扩展“到期提醒”“设备维修”。</w:t>
            </w:r>
          </w:p>
        </w:tc>
      </w:tr>
    </w:tbl>
    <w:p w14:paraId="59F999A6"/>
    <w:p w14:paraId="636EA375">
      <w:pPr>
        <w:pStyle w:val="4"/>
      </w:pPr>
      <w:r>
        <w:t>表 6 “到期提醒”用例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C8C1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4D4FF70">
            <w:pPr>
              <w:spacing w:after="0" w:line="240" w:lineRule="auto"/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w="4680" w:type="dxa"/>
          </w:tcPr>
          <w:p w14:paraId="3BF05B6A">
            <w:pPr>
              <w:spacing w:after="0" w:line="240" w:lineRule="auto"/>
              <w:jc w:val="center"/>
            </w:pPr>
            <w:r>
              <w:rPr>
                <w:b/>
              </w:rPr>
              <w:t>内容</w:t>
            </w:r>
          </w:p>
        </w:tc>
      </w:tr>
      <w:tr w14:paraId="3B7F9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73956F0D">
            <w:pPr>
              <w:spacing w:after="0" w:line="240" w:lineRule="auto"/>
            </w:pPr>
            <w:r>
              <w:t>用例名称</w:t>
            </w:r>
          </w:p>
        </w:tc>
        <w:tc>
          <w:tcPr>
            <w:tcW w:w="4680" w:type="dxa"/>
          </w:tcPr>
          <w:p w14:paraId="0C7F5576">
            <w:pPr>
              <w:spacing w:after="0" w:line="240" w:lineRule="auto"/>
            </w:pPr>
            <w:r>
              <w:t>到期提醒</w:t>
            </w:r>
          </w:p>
        </w:tc>
      </w:tr>
      <w:tr w14:paraId="5DEBF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6DC81628">
            <w:pPr>
              <w:spacing w:after="0" w:line="240" w:lineRule="auto"/>
            </w:pPr>
            <w:r>
              <w:t>参与者</w:t>
            </w:r>
          </w:p>
        </w:tc>
        <w:tc>
          <w:tcPr>
            <w:tcW w:w="4680" w:type="dxa"/>
          </w:tcPr>
          <w:p w14:paraId="48D65DB1">
            <w:pPr>
              <w:spacing w:after="0" w:line="240" w:lineRule="auto"/>
            </w:pPr>
            <w:r>
              <w:t>系统管理员、实验室主任</w:t>
            </w:r>
          </w:p>
        </w:tc>
      </w:tr>
      <w:tr w14:paraId="0A5B3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71EFA3B">
            <w:pPr>
              <w:spacing w:after="0" w:line="240" w:lineRule="auto"/>
            </w:pPr>
            <w:r>
              <w:t>前置条件</w:t>
            </w:r>
          </w:p>
        </w:tc>
        <w:tc>
          <w:tcPr>
            <w:tcW w:w="4680" w:type="dxa"/>
          </w:tcPr>
          <w:p w14:paraId="1EBCDDF4">
            <w:pPr>
              <w:spacing w:after="0" w:line="240" w:lineRule="auto"/>
            </w:pPr>
            <w:r>
              <w:t>1. 参与者已完成登录；</w:t>
            </w:r>
            <w:r>
              <w:br w:type="textWrapping"/>
            </w:r>
            <w:r>
              <w:t>2. 系统已存在设备校准记录、耗材库存批次或逾期借用记录；</w:t>
            </w:r>
            <w:r>
              <w:br w:type="textWrapping"/>
            </w:r>
            <w:r>
              <w:t>3. 系统已配置提醒阈值天数；</w:t>
            </w:r>
            <w:r>
              <w:br w:type="textWrapping"/>
            </w:r>
            <w:r>
              <w:t>4. 当前用户具备查看提醒页面与通知列表的权限。</w:t>
            </w:r>
          </w:p>
        </w:tc>
      </w:tr>
      <w:tr w14:paraId="41CAA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5727A1F5">
            <w:pPr>
              <w:spacing w:after="0" w:line="240" w:lineRule="auto"/>
            </w:pPr>
            <w:r>
              <w:t>后置条件</w:t>
            </w:r>
          </w:p>
        </w:tc>
        <w:tc>
          <w:tcPr>
            <w:tcW w:w="4680" w:type="dxa"/>
          </w:tcPr>
          <w:p w14:paraId="16170F53">
            <w:pPr>
              <w:spacing w:after="0" w:line="240" w:lineRule="auto"/>
            </w:pPr>
            <w:r>
              <w:t>1. 页面展示当前用户可见的提醒与通知数据；</w:t>
            </w:r>
            <w:r>
              <w:br w:type="textWrapping"/>
            </w:r>
            <w:r>
              <w:t>2. 即将到期的设备校准记录进入“校准到期提醒”列表；</w:t>
            </w:r>
            <w:r>
              <w:br w:type="textWrapping"/>
            </w:r>
            <w:r>
              <w:t>3. 即将过期的耗材批次进入“耗材过期提醒”列表；</w:t>
            </w:r>
            <w:r>
              <w:br w:type="textWrapping"/>
            </w:r>
            <w:r>
              <w:t>4. 借用逾期提醒可通过通知列表或借用流程催还功能追踪。</w:t>
            </w:r>
          </w:p>
        </w:tc>
      </w:tr>
      <w:tr w14:paraId="0BBC3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110BD3DD">
            <w:pPr>
              <w:spacing w:after="0" w:line="240" w:lineRule="auto"/>
            </w:pPr>
            <w:r>
              <w:t>基本事件流</w:t>
            </w:r>
          </w:p>
        </w:tc>
        <w:tc>
          <w:tcPr>
            <w:tcW w:w="4680" w:type="dxa"/>
          </w:tcPr>
          <w:p w14:paraId="3CDE5A38">
            <w:pPr>
              <w:spacing w:after="0" w:line="240" w:lineRule="auto"/>
            </w:pPr>
            <w:r>
              <w:t>1. 用户进入到期提醒页面，系统自动加载“我的通知”“校准到期提醒”“耗材过期提醒”三类数据。</w:t>
            </w:r>
            <w:r>
              <w:br w:type="textWrapping"/>
            </w:r>
            <w:r>
              <w:t>2. 系统按提醒规则筛选未来阈值天数内即将到期的设备校准记录，展示设备名称、所属实验室和到期日期。</w:t>
            </w:r>
            <w:r>
              <w:br w:type="textWrapping"/>
            </w:r>
            <w:r>
              <w:t>3. 系统按提醒规则筛选未来阈值天数内即将过期的耗材库存批次，展示耗材名称、批号、剩余数量和过期日期。</w:t>
            </w:r>
            <w:r>
              <w:br w:type="textWrapping"/>
            </w:r>
            <w:r>
              <w:t>4. 用户查看“我的通知”列表，读取系统已生成的提醒消息内容与发送时间。</w:t>
            </w:r>
            <w:r>
              <w:br w:type="textWrapping"/>
            </w:r>
            <w:r>
              <w:t>5. 用户点击页面刷新按钮，系统重新拉取最新提醒数据并更新列表。</w:t>
            </w:r>
            <w:r>
              <w:br w:type="textWrapping"/>
            </w:r>
            <w:r>
              <w:t>6. 对设备借用逾期场景，系统可在借用业务流程中生成催还通知，并在通知列表中展示。</w:t>
            </w:r>
          </w:p>
        </w:tc>
      </w:tr>
      <w:tr w14:paraId="5FD9D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36CC8B13">
            <w:pPr>
              <w:spacing w:after="0" w:line="240" w:lineRule="auto"/>
            </w:pPr>
            <w:r>
              <w:t>其他事件流</w:t>
            </w:r>
          </w:p>
        </w:tc>
        <w:tc>
          <w:tcPr>
            <w:tcW w:w="4680" w:type="dxa"/>
          </w:tcPr>
          <w:p w14:paraId="4C4BB0DD">
            <w:pPr>
              <w:spacing w:after="0" w:line="240" w:lineRule="auto"/>
            </w:pPr>
            <w:r>
              <w:t>A. 当前提醒数据为空：页面各提醒区域展示空列表状态，允许用户继续刷新。</w:t>
            </w:r>
            <w:r>
              <w:br w:type="textWrapping"/>
            </w:r>
            <w:r>
              <w:t>B. 仅存在校准提醒或仅存在耗材提醒：页面只展示对应数据，其他区域保持空状态。</w:t>
            </w:r>
            <w:r>
              <w:br w:type="textWrapping"/>
            </w:r>
            <w:r>
              <w:t>C. 用户先在借用模块发送逾期催还通知：返回提醒页面后，可在“我的通知”中看到新增消息。</w:t>
            </w:r>
          </w:p>
        </w:tc>
      </w:tr>
      <w:tr w14:paraId="4D687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D048ABD">
            <w:pPr>
              <w:spacing w:after="0" w:line="240" w:lineRule="auto"/>
            </w:pPr>
            <w:r>
              <w:t>异常事件流</w:t>
            </w:r>
          </w:p>
        </w:tc>
        <w:tc>
          <w:tcPr>
            <w:tcW w:w="4680" w:type="dxa"/>
          </w:tcPr>
          <w:p w14:paraId="007D48FC">
            <w:pPr>
              <w:spacing w:after="0" w:line="240" w:lineRule="auto"/>
            </w:pPr>
            <w:r>
              <w:t>A. 提醒数据加载失败：页面提示加载失败，保留刷新入口供用户重试。</w:t>
            </w:r>
            <w:r>
              <w:br w:type="textWrapping"/>
            </w:r>
            <w:r>
              <w:t>B. 用户无提醒查看权限：系统拒绝访问提醒接口并提示无权限。</w:t>
            </w:r>
            <w:r>
              <w:br w:type="textWrapping"/>
            </w:r>
            <w:r>
              <w:t>C. 基础数据缺失，如设备名称、批号或到期日期为空：系统跳过异常记录或提示数据不完整，避免影响整页展示。</w:t>
            </w:r>
          </w:p>
        </w:tc>
      </w:tr>
      <w:tr w14:paraId="15279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D5D5EF7">
            <w:pPr>
              <w:spacing w:after="0" w:line="240" w:lineRule="auto"/>
            </w:pPr>
            <w:r>
              <w:t>用例关系</w:t>
            </w:r>
          </w:p>
        </w:tc>
        <w:tc>
          <w:tcPr>
            <w:tcW w:w="4680" w:type="dxa"/>
          </w:tcPr>
          <w:p w14:paraId="611E7166">
            <w:pPr>
              <w:spacing w:after="0" w:line="240" w:lineRule="auto"/>
            </w:pPr>
            <w:r>
              <w:t>包含“用户登录”“提醒规则计算”“通知列表查询”；扩展“设备借用逾期催还”“设备校准”“耗材库存预警”。</w:t>
            </w:r>
          </w:p>
        </w:tc>
      </w:tr>
    </w:tbl>
    <w:p w14:paraId="6468D039"/>
    <w:p w14:paraId="0C4D4A62">
      <w:pPr>
        <w:pStyle w:val="3"/>
      </w:pPr>
      <w:r>
        <w:t>系统总体用例图</w:t>
      </w:r>
    </w:p>
    <w:p w14:paraId="606455F0">
      <w:r>
        <w:t>如果老师希望严格使用 UML 用例图符号，也可以基于这份功能清单再拆成 3 张图：</w:t>
      </w:r>
    </w:p>
    <w:p w14:paraId="74C17680">
      <w:pPr>
        <w:pStyle w:val="16"/>
      </w:pPr>
      <w:r>
        <w:t>业务申请用例图：学生、教师、实验室主任</w:t>
      </w:r>
    </w:p>
    <w:p w14:paraId="4AD115D4">
      <w:pPr>
        <w:pStyle w:val="16"/>
      </w:pPr>
      <w:r>
        <w:t>资产与库存管理用例图：实验室主任</w:t>
      </w:r>
    </w:p>
    <w:p w14:paraId="6A045DA0">
      <w:pPr>
        <w:pStyle w:val="16"/>
      </w:pPr>
      <w:r>
        <w:t>系统管理用例图：系统管理员</w:t>
      </w:r>
    </w:p>
    <w:p w14:paraId="35515251">
      <w:pPr>
        <w:pStyle w:val="3"/>
      </w:pPr>
      <w:r>
        <w:t>概念模型设计（经典 Chen E-R 图）</w:t>
      </w:r>
    </w:p>
    <w:p w14:paraId="3A5DE68B">
      <w:pPr>
        <w:pStyle w:val="4"/>
      </w:pPr>
      <w:r>
        <w:t>系统总体 E-R 图（实体与联系，不描述属性）</w:t>
      </w:r>
    </w:p>
    <w:p w14:paraId="29ACD0F6">
      <w:r>
        <w:t xml:space="preserve">本节采用经典 Chen E-R 模型描述系统概念结构。图中矩形表示实体，菱形表示联系，连线两端标注 </w:t>
      </w:r>
      <w:r>
        <w:rPr>
          <w:rFonts w:ascii="Consolas" w:hAnsi="Consolas" w:eastAsia="??"/>
        </w:rPr>
        <w:t>1</w:t>
      </w:r>
      <w:r>
        <w:t>、</w:t>
      </w:r>
      <w:r>
        <w:rPr>
          <w:rFonts w:ascii="Consolas" w:hAnsi="Consolas" w:eastAsia="??"/>
        </w:rPr>
        <w:t>N</w:t>
      </w:r>
      <w:r>
        <w:t>、</w:t>
      </w:r>
      <w:r>
        <w:rPr>
          <w:rFonts w:ascii="Consolas" w:hAnsi="Consolas" w:eastAsia="??"/>
        </w:rPr>
        <w:t>M</w:t>
      </w:r>
      <w:r>
        <w:t xml:space="preserve"> 表示基数。按照要求，系统总体 E-R 图只描述实体、联系和基数，不在总图中展开属性；各实体属性在后续“各实体属性详细设计”中单独绘制。</w:t>
      </w:r>
    </w:p>
    <w:p w14:paraId="22359C6F">
      <w:pPr>
        <w:jc w:val="center"/>
        <w:rPr>
          <w:rFonts w:ascii="Arial" w:hAnsi="Arial" w:eastAsia="黑体"/>
          <w:b/>
          <w:sz w:val="28"/>
        </w:rPr>
      </w:pPr>
      <w:r>
        <w:rPr>
          <w:rFonts w:ascii="Arial" w:hAnsi="Arial" w:eastAsia="黑体"/>
          <w:b/>
          <w:sz w:val="28"/>
        </w:rPr>
        <w:t>系统总体 E-R 图</w:t>
      </w:r>
    </w:p>
    <w:p w14:paraId="6C903A0D">
      <w:pPr>
        <w:jc w:val="center"/>
        <w:rPr>
          <w:rFonts w:ascii="Arial" w:hAnsi="Arial" w:eastAsia="黑体"/>
          <w:b/>
          <w:sz w:val="28"/>
        </w:rPr>
      </w:pPr>
      <w:r>
        <w:drawing>
          <wp:inline distT="0" distB="0" distL="114300" distR="114300">
            <wp:extent cx="5410200" cy="9121775"/>
            <wp:effectExtent l="0" t="0" r="0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912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680CDF">
      <w:pPr>
        <w:jc w:val="center"/>
      </w:pPr>
      <w:r>
        <w:drawing>
          <wp:inline distT="0" distB="0" distL="114300" distR="114300">
            <wp:extent cx="5471795" cy="3472180"/>
            <wp:effectExtent l="0" t="0" r="1460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EF19">
      <w:pPr>
        <w:jc w:val="center"/>
      </w:pPr>
      <w:r>
        <w:rPr>
          <w:rFonts w:ascii="Arial" w:hAnsi="Arial" w:eastAsia="宋体"/>
          <w:sz w:val="21"/>
        </w:rPr>
        <w:t>图 1 系统总体 E-R 图（Chen 模型）</w:t>
      </w:r>
    </w:p>
    <w:p w14:paraId="229BA8F1">
      <w:pPr>
        <w:pStyle w:val="4"/>
      </w:pPr>
      <w:r>
        <w:t>全部实体-联系基数汇总</w:t>
      </w:r>
    </w:p>
    <w:p w14:paraId="0CC86D4C">
      <w:pPr>
        <w:pStyle w:val="5"/>
      </w:pPr>
      <w:r>
        <w:t>权限与用户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FE73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4EC95D4A">
            <w:pPr>
              <w:spacing w:after="0" w:line="240" w:lineRule="auto"/>
              <w:jc w:val="center"/>
            </w:pPr>
            <w:r>
              <w:rPr>
                <w:b/>
              </w:rPr>
              <w:t>实体 A</w:t>
            </w:r>
          </w:p>
        </w:tc>
        <w:tc>
          <w:tcPr>
            <w:tcW w:w="1872" w:type="dxa"/>
          </w:tcPr>
          <w:p w14:paraId="594609FA">
            <w:pPr>
              <w:spacing w:after="0" w:line="240" w:lineRule="auto"/>
              <w:jc w:val="center"/>
            </w:pPr>
            <w:r>
              <w:rPr>
                <w:b/>
              </w:rPr>
              <w:t>实体 B</w:t>
            </w:r>
          </w:p>
        </w:tc>
        <w:tc>
          <w:tcPr>
            <w:tcW w:w="1872" w:type="dxa"/>
          </w:tcPr>
          <w:p w14:paraId="78036A10">
            <w:pPr>
              <w:spacing w:after="0" w:line="240" w:lineRule="auto"/>
              <w:jc w:val="center"/>
            </w:pPr>
            <w:r>
              <w:rPr>
                <w:b/>
              </w:rPr>
              <w:t>联系</w:t>
            </w:r>
          </w:p>
        </w:tc>
        <w:tc>
          <w:tcPr>
            <w:tcW w:w="1872" w:type="dxa"/>
          </w:tcPr>
          <w:p w14:paraId="27D235D1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  <w:tc>
          <w:tcPr>
            <w:tcW w:w="1872" w:type="dxa"/>
          </w:tcPr>
          <w:p w14:paraId="4247C260">
            <w:pPr>
              <w:spacing w:after="0" w:line="240" w:lineRule="auto"/>
              <w:jc w:val="center"/>
            </w:pPr>
            <w:r>
              <w:rPr>
                <w:b/>
              </w:rPr>
              <w:t>数据库实现字段</w:t>
            </w:r>
          </w:p>
        </w:tc>
      </w:tr>
      <w:tr w14:paraId="7E44C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44867EAB">
            <w:pPr>
              <w:spacing w:after="0" w:line="240" w:lineRule="auto"/>
            </w:pPr>
            <w:r>
              <w:t>用户</w:t>
            </w:r>
          </w:p>
        </w:tc>
        <w:tc>
          <w:tcPr>
            <w:tcW w:w="1872" w:type="dxa"/>
          </w:tcPr>
          <w:p w14:paraId="15E33C6C">
            <w:pPr>
              <w:spacing w:after="0" w:line="240" w:lineRule="auto"/>
            </w:pPr>
            <w:r>
              <w:t>角色</w:t>
            </w:r>
          </w:p>
        </w:tc>
        <w:tc>
          <w:tcPr>
            <w:tcW w:w="1872" w:type="dxa"/>
          </w:tcPr>
          <w:p w14:paraId="78CA1E21">
            <w:pPr>
              <w:spacing w:after="0" w:line="240" w:lineRule="auto"/>
            </w:pPr>
            <w:r>
              <w:t>拥有/被分配</w:t>
            </w:r>
          </w:p>
        </w:tc>
        <w:tc>
          <w:tcPr>
            <w:tcW w:w="1872" w:type="dxa"/>
          </w:tcPr>
          <w:p w14:paraId="6245BAF7">
            <w:pPr>
              <w:spacing w:after="0" w:line="240" w:lineRule="auto"/>
            </w:pPr>
            <w:r>
              <w:t>M:N</w:t>
            </w:r>
          </w:p>
        </w:tc>
        <w:tc>
          <w:tcPr>
            <w:tcW w:w="1872" w:type="dxa"/>
          </w:tcPr>
          <w:p w14:paraId="271D3873">
            <w:pPr>
              <w:spacing w:after="0" w:line="240" w:lineRule="auto"/>
            </w:pPr>
            <w:r>
              <w:rPr>
                <w:rFonts w:ascii="Consolas" w:hAnsi="Consolas" w:eastAsia="??"/>
              </w:rPr>
              <w:t>user_role</w:t>
            </w:r>
            <w:r>
              <w:t xml:space="preserve"> 中间表</w:t>
            </w:r>
          </w:p>
        </w:tc>
      </w:tr>
      <w:tr w14:paraId="2F931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4664315A">
            <w:pPr>
              <w:spacing w:after="0" w:line="240" w:lineRule="auto"/>
            </w:pPr>
            <w:r>
              <w:t>角色</w:t>
            </w:r>
          </w:p>
        </w:tc>
        <w:tc>
          <w:tcPr>
            <w:tcW w:w="1872" w:type="dxa"/>
          </w:tcPr>
          <w:p w14:paraId="41ED6FE3">
            <w:pPr>
              <w:spacing w:after="0" w:line="240" w:lineRule="auto"/>
            </w:pPr>
            <w:r>
              <w:t>菜单</w:t>
            </w:r>
          </w:p>
        </w:tc>
        <w:tc>
          <w:tcPr>
            <w:tcW w:w="1872" w:type="dxa"/>
          </w:tcPr>
          <w:p w14:paraId="152308A1">
            <w:pPr>
              <w:spacing w:after="0" w:line="240" w:lineRule="auto"/>
            </w:pPr>
            <w:r>
              <w:t>授权</w:t>
            </w:r>
          </w:p>
        </w:tc>
        <w:tc>
          <w:tcPr>
            <w:tcW w:w="1872" w:type="dxa"/>
          </w:tcPr>
          <w:p w14:paraId="317C87D1">
            <w:pPr>
              <w:spacing w:after="0" w:line="240" w:lineRule="auto"/>
            </w:pPr>
            <w:r>
              <w:t>M:N</w:t>
            </w:r>
          </w:p>
        </w:tc>
        <w:tc>
          <w:tcPr>
            <w:tcW w:w="1872" w:type="dxa"/>
          </w:tcPr>
          <w:p w14:paraId="5C797EB4">
            <w:pPr>
              <w:spacing w:after="0" w:line="240" w:lineRule="auto"/>
            </w:pPr>
            <w:r>
              <w:rPr>
                <w:rFonts w:ascii="Consolas" w:hAnsi="Consolas" w:eastAsia="??"/>
              </w:rPr>
              <w:t>role_menu</w:t>
            </w:r>
            <w:r>
              <w:t xml:space="preserve"> 中间表</w:t>
            </w:r>
          </w:p>
        </w:tc>
      </w:tr>
      <w:tr w14:paraId="692B3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4DC0A524">
            <w:pPr>
              <w:spacing w:after="0" w:line="240" w:lineRule="auto"/>
            </w:pPr>
            <w:r>
              <w:t>菜单(父)</w:t>
            </w:r>
          </w:p>
        </w:tc>
        <w:tc>
          <w:tcPr>
            <w:tcW w:w="1872" w:type="dxa"/>
          </w:tcPr>
          <w:p w14:paraId="3526CB5B">
            <w:pPr>
              <w:spacing w:after="0" w:line="240" w:lineRule="auto"/>
            </w:pPr>
            <w:r>
              <w:t>菜单(子)</w:t>
            </w:r>
          </w:p>
        </w:tc>
        <w:tc>
          <w:tcPr>
            <w:tcW w:w="1872" w:type="dxa"/>
          </w:tcPr>
          <w:p w14:paraId="5893A15A">
            <w:pPr>
              <w:spacing w:after="0" w:line="240" w:lineRule="auto"/>
            </w:pPr>
            <w:r>
              <w:t>父子级</w:t>
            </w:r>
          </w:p>
        </w:tc>
        <w:tc>
          <w:tcPr>
            <w:tcW w:w="1872" w:type="dxa"/>
          </w:tcPr>
          <w:p w14:paraId="6AF2C0C1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3BE2F419">
            <w:pPr>
              <w:spacing w:after="0" w:line="240" w:lineRule="auto"/>
            </w:pPr>
            <w:r>
              <w:rPr>
                <w:rFonts w:ascii="Consolas" w:hAnsi="Consolas" w:eastAsia="??"/>
              </w:rPr>
              <w:t>parent_id</w:t>
            </w:r>
          </w:p>
        </w:tc>
      </w:tr>
    </w:tbl>
    <w:p w14:paraId="7546F201"/>
    <w:p w14:paraId="3BB8B972">
      <w:pPr>
        <w:pStyle w:val="5"/>
      </w:pPr>
      <w:r>
        <w:t>实验室与资产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2031"/>
      </w:tblGrid>
      <w:tr w14:paraId="3DB15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E3872AA">
            <w:pPr>
              <w:spacing w:after="0" w:line="240" w:lineRule="auto"/>
              <w:jc w:val="center"/>
            </w:pPr>
            <w:r>
              <w:rPr>
                <w:b/>
              </w:rPr>
              <w:t>实体 A</w:t>
            </w:r>
          </w:p>
        </w:tc>
        <w:tc>
          <w:tcPr>
            <w:tcW w:w="1872" w:type="dxa"/>
          </w:tcPr>
          <w:p w14:paraId="261455CC">
            <w:pPr>
              <w:spacing w:after="0" w:line="240" w:lineRule="auto"/>
              <w:jc w:val="center"/>
            </w:pPr>
            <w:r>
              <w:rPr>
                <w:b/>
              </w:rPr>
              <w:t>实体 B</w:t>
            </w:r>
          </w:p>
        </w:tc>
        <w:tc>
          <w:tcPr>
            <w:tcW w:w="1872" w:type="dxa"/>
          </w:tcPr>
          <w:p w14:paraId="2A059FE6">
            <w:pPr>
              <w:spacing w:after="0" w:line="240" w:lineRule="auto"/>
              <w:jc w:val="center"/>
            </w:pPr>
            <w:r>
              <w:rPr>
                <w:b/>
              </w:rPr>
              <w:t>联系</w:t>
            </w:r>
          </w:p>
        </w:tc>
        <w:tc>
          <w:tcPr>
            <w:tcW w:w="1872" w:type="dxa"/>
          </w:tcPr>
          <w:p w14:paraId="3329E691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  <w:tc>
          <w:tcPr>
            <w:tcW w:w="1872" w:type="dxa"/>
          </w:tcPr>
          <w:p w14:paraId="72578D46">
            <w:pPr>
              <w:spacing w:after="0" w:line="240" w:lineRule="auto"/>
              <w:jc w:val="center"/>
            </w:pPr>
            <w:r>
              <w:rPr>
                <w:b/>
              </w:rPr>
              <w:t>数据库实现字段</w:t>
            </w:r>
          </w:p>
        </w:tc>
      </w:tr>
      <w:tr w14:paraId="676F3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F975CA7">
            <w:pPr>
              <w:spacing w:after="0" w:line="240" w:lineRule="auto"/>
            </w:pPr>
            <w:r>
              <w:t>实验室</w:t>
            </w:r>
          </w:p>
        </w:tc>
        <w:tc>
          <w:tcPr>
            <w:tcW w:w="1872" w:type="dxa"/>
          </w:tcPr>
          <w:p w14:paraId="47E31B4C">
            <w:pPr>
              <w:spacing w:after="0" w:line="240" w:lineRule="auto"/>
            </w:pPr>
            <w:r>
              <w:t>用户</w:t>
            </w:r>
          </w:p>
        </w:tc>
        <w:tc>
          <w:tcPr>
            <w:tcW w:w="1872" w:type="dxa"/>
          </w:tcPr>
          <w:p w14:paraId="424DEB40">
            <w:pPr>
              <w:spacing w:after="0" w:line="240" w:lineRule="auto"/>
            </w:pPr>
            <w:r>
              <w:t>包含</w:t>
            </w:r>
          </w:p>
        </w:tc>
        <w:tc>
          <w:tcPr>
            <w:tcW w:w="1872" w:type="dxa"/>
          </w:tcPr>
          <w:p w14:paraId="2143BA84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4BD09667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</w:tr>
      <w:tr w14:paraId="5E874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10D41649">
            <w:pPr>
              <w:spacing w:after="0" w:line="240" w:lineRule="auto"/>
            </w:pPr>
            <w:r>
              <w:t>实验室</w:t>
            </w:r>
          </w:p>
        </w:tc>
        <w:tc>
          <w:tcPr>
            <w:tcW w:w="1872" w:type="dxa"/>
          </w:tcPr>
          <w:p w14:paraId="59C5EC50">
            <w:pPr>
              <w:spacing w:after="0" w:line="240" w:lineRule="auto"/>
            </w:pPr>
            <w:r>
              <w:t>设备</w:t>
            </w:r>
          </w:p>
        </w:tc>
        <w:tc>
          <w:tcPr>
            <w:tcW w:w="1872" w:type="dxa"/>
          </w:tcPr>
          <w:p w14:paraId="1292236A">
            <w:pPr>
              <w:spacing w:after="0" w:line="240" w:lineRule="auto"/>
            </w:pPr>
            <w:r>
              <w:t>拥有</w:t>
            </w:r>
          </w:p>
        </w:tc>
        <w:tc>
          <w:tcPr>
            <w:tcW w:w="1872" w:type="dxa"/>
          </w:tcPr>
          <w:p w14:paraId="1E81C265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1582E95B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</w:tr>
      <w:tr w14:paraId="18FF7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56861A1">
            <w:pPr>
              <w:spacing w:after="0" w:line="240" w:lineRule="auto"/>
            </w:pPr>
            <w:r>
              <w:t>实验室</w:t>
            </w:r>
          </w:p>
        </w:tc>
        <w:tc>
          <w:tcPr>
            <w:tcW w:w="1872" w:type="dxa"/>
          </w:tcPr>
          <w:p w14:paraId="019F44A9">
            <w:pPr>
              <w:spacing w:after="0" w:line="240" w:lineRule="auto"/>
            </w:pPr>
            <w:r>
              <w:t>耗材</w:t>
            </w:r>
          </w:p>
        </w:tc>
        <w:tc>
          <w:tcPr>
            <w:tcW w:w="1872" w:type="dxa"/>
          </w:tcPr>
          <w:p w14:paraId="067B967E">
            <w:pPr>
              <w:spacing w:after="0" w:line="240" w:lineRule="auto"/>
            </w:pPr>
            <w:r>
              <w:t>拥有</w:t>
            </w:r>
          </w:p>
        </w:tc>
        <w:tc>
          <w:tcPr>
            <w:tcW w:w="1872" w:type="dxa"/>
          </w:tcPr>
          <w:p w14:paraId="431F24F3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02668711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</w:tr>
      <w:tr w14:paraId="75556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72" w:type="dxa"/>
          </w:tcPr>
          <w:p w14:paraId="71CA0384">
            <w:pPr>
              <w:spacing w:after="0" w:line="240" w:lineRule="auto"/>
            </w:pPr>
            <w:r>
              <w:t>实验室</w:t>
            </w:r>
          </w:p>
        </w:tc>
        <w:tc>
          <w:tcPr>
            <w:tcW w:w="1872" w:type="dxa"/>
          </w:tcPr>
          <w:p w14:paraId="6D682F17">
            <w:pPr>
              <w:spacing w:after="0" w:line="240" w:lineRule="auto"/>
            </w:pPr>
            <w:r>
              <w:t>危化品</w:t>
            </w:r>
          </w:p>
        </w:tc>
        <w:tc>
          <w:tcPr>
            <w:tcW w:w="1872" w:type="dxa"/>
          </w:tcPr>
          <w:p w14:paraId="0CE2C859">
            <w:pPr>
              <w:spacing w:after="0" w:line="240" w:lineRule="auto"/>
            </w:pPr>
            <w:r>
              <w:t>拥有</w:t>
            </w:r>
          </w:p>
        </w:tc>
        <w:tc>
          <w:tcPr>
            <w:tcW w:w="1872" w:type="dxa"/>
          </w:tcPr>
          <w:p w14:paraId="1AC1A039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13623013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</w:tr>
      <w:tr w14:paraId="0EC9D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EEA56CB">
            <w:pPr>
              <w:spacing w:after="0" w:line="240" w:lineRule="auto"/>
            </w:pPr>
            <w:r>
              <w:t>设备类别</w:t>
            </w:r>
          </w:p>
        </w:tc>
        <w:tc>
          <w:tcPr>
            <w:tcW w:w="1872" w:type="dxa"/>
          </w:tcPr>
          <w:p w14:paraId="05F18D40">
            <w:pPr>
              <w:spacing w:after="0" w:line="240" w:lineRule="auto"/>
            </w:pPr>
            <w:r>
              <w:t>设备</w:t>
            </w:r>
          </w:p>
        </w:tc>
        <w:tc>
          <w:tcPr>
            <w:tcW w:w="1872" w:type="dxa"/>
          </w:tcPr>
          <w:p w14:paraId="393CC4B1">
            <w:pPr>
              <w:spacing w:after="0" w:line="240" w:lineRule="auto"/>
            </w:pPr>
            <w:r>
              <w:t>分类</w:t>
            </w:r>
          </w:p>
        </w:tc>
        <w:tc>
          <w:tcPr>
            <w:tcW w:w="1872" w:type="dxa"/>
          </w:tcPr>
          <w:p w14:paraId="31EF3E43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6C189F07">
            <w:pPr>
              <w:spacing w:after="0" w:line="240" w:lineRule="auto"/>
            </w:pPr>
            <w:r>
              <w:rPr>
                <w:rFonts w:ascii="Consolas" w:hAnsi="Consolas" w:eastAsia="??"/>
              </w:rPr>
              <w:t>category_id</w:t>
            </w:r>
          </w:p>
        </w:tc>
      </w:tr>
      <w:tr w14:paraId="3DC5A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138E047">
            <w:pPr>
              <w:spacing w:after="0" w:line="240" w:lineRule="auto"/>
            </w:pPr>
            <w:r>
              <w:t>耗材类别</w:t>
            </w:r>
          </w:p>
        </w:tc>
        <w:tc>
          <w:tcPr>
            <w:tcW w:w="1872" w:type="dxa"/>
          </w:tcPr>
          <w:p w14:paraId="3A269B6A">
            <w:pPr>
              <w:spacing w:after="0" w:line="240" w:lineRule="auto"/>
            </w:pPr>
            <w:r>
              <w:t>耗材</w:t>
            </w:r>
          </w:p>
        </w:tc>
        <w:tc>
          <w:tcPr>
            <w:tcW w:w="1872" w:type="dxa"/>
          </w:tcPr>
          <w:p w14:paraId="525FF3CA">
            <w:pPr>
              <w:spacing w:after="0" w:line="240" w:lineRule="auto"/>
            </w:pPr>
            <w:r>
              <w:t>分类</w:t>
            </w:r>
          </w:p>
        </w:tc>
        <w:tc>
          <w:tcPr>
            <w:tcW w:w="1872" w:type="dxa"/>
          </w:tcPr>
          <w:p w14:paraId="308219A4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3CCDBB96">
            <w:pPr>
              <w:spacing w:after="0" w:line="240" w:lineRule="auto"/>
            </w:pPr>
            <w:r>
              <w:rPr>
                <w:rFonts w:ascii="Consolas" w:hAnsi="Consolas" w:eastAsia="??"/>
              </w:rPr>
              <w:t>category_id</w:t>
            </w:r>
          </w:p>
        </w:tc>
      </w:tr>
      <w:tr w14:paraId="075F3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022A3EF">
            <w:pPr>
              <w:spacing w:after="0" w:line="240" w:lineRule="auto"/>
            </w:pPr>
            <w:r>
              <w:t>用户</w:t>
            </w:r>
          </w:p>
        </w:tc>
        <w:tc>
          <w:tcPr>
            <w:tcW w:w="1872" w:type="dxa"/>
          </w:tcPr>
          <w:p w14:paraId="6C294FA8">
            <w:pPr>
              <w:spacing w:after="0" w:line="240" w:lineRule="auto"/>
            </w:pPr>
            <w:r>
              <w:t>设备</w:t>
            </w:r>
          </w:p>
        </w:tc>
        <w:tc>
          <w:tcPr>
            <w:tcW w:w="1872" w:type="dxa"/>
          </w:tcPr>
          <w:p w14:paraId="388BFE3D">
            <w:pPr>
              <w:spacing w:after="0" w:line="240" w:lineRule="auto"/>
            </w:pPr>
            <w:r>
              <w:t>管理</w:t>
            </w:r>
          </w:p>
        </w:tc>
        <w:tc>
          <w:tcPr>
            <w:tcW w:w="1872" w:type="dxa"/>
          </w:tcPr>
          <w:p w14:paraId="7EF32448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4A339ED7">
            <w:pPr>
              <w:spacing w:after="0" w:line="240" w:lineRule="auto"/>
            </w:pPr>
            <w:r>
              <w:rPr>
                <w:rFonts w:ascii="Consolas" w:hAnsi="Consolas" w:eastAsia="??"/>
              </w:rPr>
              <w:t>manager_user_id</w:t>
            </w:r>
          </w:p>
        </w:tc>
      </w:tr>
      <w:tr w14:paraId="5DEA8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A0F96A9">
            <w:pPr>
              <w:spacing w:after="0" w:line="240" w:lineRule="auto"/>
            </w:pPr>
            <w:r>
              <w:t>用户</w:t>
            </w:r>
          </w:p>
        </w:tc>
        <w:tc>
          <w:tcPr>
            <w:tcW w:w="1872" w:type="dxa"/>
          </w:tcPr>
          <w:p w14:paraId="4E66DF83">
            <w:pPr>
              <w:spacing w:after="0" w:line="240" w:lineRule="auto"/>
            </w:pPr>
            <w:r>
              <w:t>耗材</w:t>
            </w:r>
          </w:p>
        </w:tc>
        <w:tc>
          <w:tcPr>
            <w:tcW w:w="1872" w:type="dxa"/>
          </w:tcPr>
          <w:p w14:paraId="267F0D2A">
            <w:pPr>
              <w:spacing w:after="0" w:line="240" w:lineRule="auto"/>
            </w:pPr>
            <w:r>
              <w:t>管理</w:t>
            </w:r>
          </w:p>
        </w:tc>
        <w:tc>
          <w:tcPr>
            <w:tcW w:w="1872" w:type="dxa"/>
          </w:tcPr>
          <w:p w14:paraId="3DFCDBD1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7603C795">
            <w:pPr>
              <w:spacing w:after="0" w:line="240" w:lineRule="auto"/>
            </w:pPr>
            <w:r>
              <w:rPr>
                <w:rFonts w:ascii="Consolas" w:hAnsi="Consolas" w:eastAsia="??"/>
              </w:rPr>
              <w:t>manager_user_id</w:t>
            </w:r>
          </w:p>
        </w:tc>
      </w:tr>
      <w:tr w14:paraId="298B2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C26659C">
            <w:pPr>
              <w:spacing w:after="0" w:line="240" w:lineRule="auto"/>
            </w:pPr>
            <w:r>
              <w:t>用户</w:t>
            </w:r>
          </w:p>
        </w:tc>
        <w:tc>
          <w:tcPr>
            <w:tcW w:w="1872" w:type="dxa"/>
          </w:tcPr>
          <w:p w14:paraId="6C4D1B33">
            <w:pPr>
              <w:spacing w:after="0" w:line="240" w:lineRule="auto"/>
            </w:pPr>
            <w:r>
              <w:t>危化品</w:t>
            </w:r>
          </w:p>
        </w:tc>
        <w:tc>
          <w:tcPr>
            <w:tcW w:w="1872" w:type="dxa"/>
          </w:tcPr>
          <w:p w14:paraId="6C94DD32">
            <w:pPr>
              <w:spacing w:after="0" w:line="240" w:lineRule="auto"/>
            </w:pPr>
            <w:r>
              <w:t>管理</w:t>
            </w:r>
          </w:p>
        </w:tc>
        <w:tc>
          <w:tcPr>
            <w:tcW w:w="1872" w:type="dxa"/>
          </w:tcPr>
          <w:p w14:paraId="6857677A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2B780A5F">
            <w:pPr>
              <w:spacing w:after="0" w:line="240" w:lineRule="auto"/>
            </w:pPr>
            <w:r>
              <w:rPr>
                <w:rFonts w:ascii="Consolas" w:hAnsi="Consolas" w:eastAsia="??"/>
              </w:rPr>
              <w:t>manager_user_id</w:t>
            </w:r>
          </w:p>
        </w:tc>
      </w:tr>
    </w:tbl>
    <w:p w14:paraId="72DAC1B2"/>
    <w:p w14:paraId="1EEC3B4E">
      <w:pPr>
        <w:pStyle w:val="5"/>
      </w:pPr>
      <w:r>
        <w:t>设备借用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  <w:gridCol w:w="1856"/>
        <w:gridCol w:w="1856"/>
        <w:gridCol w:w="1857"/>
        <w:gridCol w:w="2152"/>
      </w:tblGrid>
      <w:tr w14:paraId="0E066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339C958">
            <w:pPr>
              <w:spacing w:after="0" w:line="240" w:lineRule="auto"/>
              <w:jc w:val="center"/>
            </w:pPr>
            <w:r>
              <w:rPr>
                <w:b/>
              </w:rPr>
              <w:t>实体 A</w:t>
            </w:r>
          </w:p>
        </w:tc>
        <w:tc>
          <w:tcPr>
            <w:tcW w:w="1872" w:type="dxa"/>
          </w:tcPr>
          <w:p w14:paraId="016EC291">
            <w:pPr>
              <w:spacing w:after="0" w:line="240" w:lineRule="auto"/>
              <w:jc w:val="center"/>
            </w:pPr>
            <w:r>
              <w:rPr>
                <w:b/>
              </w:rPr>
              <w:t>实体 B</w:t>
            </w:r>
          </w:p>
        </w:tc>
        <w:tc>
          <w:tcPr>
            <w:tcW w:w="1872" w:type="dxa"/>
          </w:tcPr>
          <w:p w14:paraId="57AFC941">
            <w:pPr>
              <w:spacing w:after="0" w:line="240" w:lineRule="auto"/>
              <w:jc w:val="center"/>
            </w:pPr>
            <w:r>
              <w:rPr>
                <w:b/>
              </w:rPr>
              <w:t>联系</w:t>
            </w:r>
          </w:p>
        </w:tc>
        <w:tc>
          <w:tcPr>
            <w:tcW w:w="1872" w:type="dxa"/>
          </w:tcPr>
          <w:p w14:paraId="5F0280AF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  <w:tc>
          <w:tcPr>
            <w:tcW w:w="1872" w:type="dxa"/>
          </w:tcPr>
          <w:p w14:paraId="1C55F1EF">
            <w:pPr>
              <w:spacing w:after="0" w:line="240" w:lineRule="auto"/>
              <w:jc w:val="center"/>
            </w:pPr>
            <w:r>
              <w:rPr>
                <w:b/>
              </w:rPr>
              <w:t>数据库实现字段</w:t>
            </w:r>
          </w:p>
        </w:tc>
      </w:tr>
      <w:tr w14:paraId="55E74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4DD3919">
            <w:pPr>
              <w:spacing w:after="0" w:line="240" w:lineRule="auto"/>
            </w:pPr>
            <w:r>
              <w:t>设备</w:t>
            </w:r>
          </w:p>
        </w:tc>
        <w:tc>
          <w:tcPr>
            <w:tcW w:w="1872" w:type="dxa"/>
          </w:tcPr>
          <w:p w14:paraId="623C10D2">
            <w:pPr>
              <w:spacing w:after="0" w:line="240" w:lineRule="auto"/>
            </w:pPr>
            <w:r>
              <w:t>设备借用记录</w:t>
            </w:r>
          </w:p>
        </w:tc>
        <w:tc>
          <w:tcPr>
            <w:tcW w:w="1872" w:type="dxa"/>
          </w:tcPr>
          <w:p w14:paraId="434C7AD8">
            <w:pPr>
              <w:spacing w:after="0" w:line="240" w:lineRule="auto"/>
            </w:pPr>
            <w:r>
              <w:t>被借用</w:t>
            </w:r>
          </w:p>
        </w:tc>
        <w:tc>
          <w:tcPr>
            <w:tcW w:w="1872" w:type="dxa"/>
          </w:tcPr>
          <w:p w14:paraId="3B5ED845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4521E60B">
            <w:pPr>
              <w:spacing w:after="0" w:line="240" w:lineRule="auto"/>
            </w:pPr>
            <w:r>
              <w:rPr>
                <w:rFonts w:ascii="Consolas" w:hAnsi="Consolas" w:eastAsia="??"/>
              </w:rPr>
              <w:t>equipment_id</w:t>
            </w:r>
          </w:p>
        </w:tc>
      </w:tr>
      <w:tr w14:paraId="48B9C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046813E">
            <w:pPr>
              <w:spacing w:after="0" w:line="240" w:lineRule="auto"/>
            </w:pPr>
            <w:r>
              <w:t>实验室</w:t>
            </w:r>
          </w:p>
        </w:tc>
        <w:tc>
          <w:tcPr>
            <w:tcW w:w="1872" w:type="dxa"/>
          </w:tcPr>
          <w:p w14:paraId="03B9C2C6">
            <w:pPr>
              <w:spacing w:after="0" w:line="240" w:lineRule="auto"/>
            </w:pPr>
            <w:r>
              <w:t>设备借用记录</w:t>
            </w:r>
          </w:p>
        </w:tc>
        <w:tc>
          <w:tcPr>
            <w:tcW w:w="1872" w:type="dxa"/>
          </w:tcPr>
          <w:p w14:paraId="3446EC41">
            <w:pPr>
              <w:spacing w:after="0" w:line="240" w:lineRule="auto"/>
            </w:pPr>
            <w:r>
              <w:t>所属</w:t>
            </w:r>
          </w:p>
        </w:tc>
        <w:tc>
          <w:tcPr>
            <w:tcW w:w="1872" w:type="dxa"/>
          </w:tcPr>
          <w:p w14:paraId="616DDC4A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1CAB8EC7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</w:tr>
      <w:tr w14:paraId="3637B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F2E28ED">
            <w:pPr>
              <w:spacing w:after="0" w:line="240" w:lineRule="auto"/>
            </w:pPr>
            <w:r>
              <w:t>用户</w:t>
            </w:r>
          </w:p>
        </w:tc>
        <w:tc>
          <w:tcPr>
            <w:tcW w:w="1872" w:type="dxa"/>
          </w:tcPr>
          <w:p w14:paraId="43A8F86C">
            <w:pPr>
              <w:spacing w:after="0" w:line="240" w:lineRule="auto"/>
            </w:pPr>
            <w:r>
              <w:t>设备借用记录</w:t>
            </w:r>
          </w:p>
        </w:tc>
        <w:tc>
          <w:tcPr>
            <w:tcW w:w="1872" w:type="dxa"/>
          </w:tcPr>
          <w:p w14:paraId="65C4899A">
            <w:pPr>
              <w:spacing w:after="0" w:line="240" w:lineRule="auto"/>
            </w:pPr>
            <w:r>
              <w:t>借用人</w:t>
            </w:r>
          </w:p>
        </w:tc>
        <w:tc>
          <w:tcPr>
            <w:tcW w:w="1872" w:type="dxa"/>
          </w:tcPr>
          <w:p w14:paraId="5D414A7A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0C6F480C">
            <w:pPr>
              <w:spacing w:after="0" w:line="240" w:lineRule="auto"/>
            </w:pPr>
            <w:r>
              <w:rPr>
                <w:rFonts w:ascii="Consolas" w:hAnsi="Consolas" w:eastAsia="??"/>
              </w:rPr>
              <w:t>borrower_user_id</w:t>
            </w:r>
          </w:p>
        </w:tc>
      </w:tr>
      <w:tr w14:paraId="79007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9504BB4">
            <w:pPr>
              <w:spacing w:after="0" w:line="240" w:lineRule="auto"/>
            </w:pPr>
            <w:r>
              <w:t>用户</w:t>
            </w:r>
          </w:p>
        </w:tc>
        <w:tc>
          <w:tcPr>
            <w:tcW w:w="1872" w:type="dxa"/>
          </w:tcPr>
          <w:p w14:paraId="49EF0734">
            <w:pPr>
              <w:spacing w:after="0" w:line="240" w:lineRule="auto"/>
            </w:pPr>
            <w:r>
              <w:t>设备借用记录</w:t>
            </w:r>
          </w:p>
        </w:tc>
        <w:tc>
          <w:tcPr>
            <w:tcW w:w="1872" w:type="dxa"/>
          </w:tcPr>
          <w:p w14:paraId="1E82A88C">
            <w:pPr>
              <w:spacing w:after="0" w:line="240" w:lineRule="auto"/>
            </w:pPr>
            <w:r>
              <w:t>审批人</w:t>
            </w:r>
          </w:p>
        </w:tc>
        <w:tc>
          <w:tcPr>
            <w:tcW w:w="1872" w:type="dxa"/>
          </w:tcPr>
          <w:p w14:paraId="13ED00EE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108E61BC">
            <w:pPr>
              <w:spacing w:after="0" w:line="240" w:lineRule="auto"/>
            </w:pPr>
            <w:r>
              <w:rPr>
                <w:rFonts w:ascii="Consolas" w:hAnsi="Consolas" w:eastAsia="??"/>
              </w:rPr>
              <w:t>approver_user_id</w:t>
            </w:r>
          </w:p>
        </w:tc>
      </w:tr>
    </w:tbl>
    <w:p w14:paraId="7F63FF1A"/>
    <w:p w14:paraId="1C3A68C4">
      <w:pPr>
        <w:pStyle w:val="5"/>
      </w:pPr>
      <w:r>
        <w:t>设备维修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  <w:gridCol w:w="1856"/>
        <w:gridCol w:w="1856"/>
        <w:gridCol w:w="1857"/>
        <w:gridCol w:w="2152"/>
      </w:tblGrid>
      <w:tr w14:paraId="537A4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4646580B">
            <w:pPr>
              <w:spacing w:after="0" w:line="240" w:lineRule="auto"/>
              <w:jc w:val="center"/>
            </w:pPr>
            <w:r>
              <w:rPr>
                <w:b/>
              </w:rPr>
              <w:t>实体 A</w:t>
            </w:r>
          </w:p>
        </w:tc>
        <w:tc>
          <w:tcPr>
            <w:tcW w:w="1872" w:type="dxa"/>
          </w:tcPr>
          <w:p w14:paraId="7F2CB45E">
            <w:pPr>
              <w:spacing w:after="0" w:line="240" w:lineRule="auto"/>
              <w:jc w:val="center"/>
            </w:pPr>
            <w:r>
              <w:rPr>
                <w:b/>
              </w:rPr>
              <w:t>实体 B</w:t>
            </w:r>
          </w:p>
        </w:tc>
        <w:tc>
          <w:tcPr>
            <w:tcW w:w="1872" w:type="dxa"/>
          </w:tcPr>
          <w:p w14:paraId="20DD91A8">
            <w:pPr>
              <w:spacing w:after="0" w:line="240" w:lineRule="auto"/>
              <w:jc w:val="center"/>
            </w:pPr>
            <w:r>
              <w:rPr>
                <w:b/>
              </w:rPr>
              <w:t>联系</w:t>
            </w:r>
          </w:p>
        </w:tc>
        <w:tc>
          <w:tcPr>
            <w:tcW w:w="1872" w:type="dxa"/>
          </w:tcPr>
          <w:p w14:paraId="1CA6C8A3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  <w:tc>
          <w:tcPr>
            <w:tcW w:w="1872" w:type="dxa"/>
          </w:tcPr>
          <w:p w14:paraId="4862F86A">
            <w:pPr>
              <w:spacing w:after="0" w:line="240" w:lineRule="auto"/>
              <w:jc w:val="center"/>
            </w:pPr>
            <w:r>
              <w:rPr>
                <w:b/>
              </w:rPr>
              <w:t>数据库实现字段</w:t>
            </w:r>
          </w:p>
        </w:tc>
      </w:tr>
      <w:tr w14:paraId="0933F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6D97E36">
            <w:pPr>
              <w:spacing w:after="0" w:line="240" w:lineRule="auto"/>
            </w:pPr>
            <w:r>
              <w:t>设备</w:t>
            </w:r>
          </w:p>
        </w:tc>
        <w:tc>
          <w:tcPr>
            <w:tcW w:w="1872" w:type="dxa"/>
          </w:tcPr>
          <w:p w14:paraId="54EACD08">
            <w:pPr>
              <w:spacing w:after="0" w:line="240" w:lineRule="auto"/>
            </w:pPr>
            <w:r>
              <w:t>设备维修记录</w:t>
            </w:r>
          </w:p>
        </w:tc>
        <w:tc>
          <w:tcPr>
            <w:tcW w:w="1872" w:type="dxa"/>
          </w:tcPr>
          <w:p w14:paraId="002C015D">
            <w:pPr>
              <w:spacing w:after="0" w:line="240" w:lineRule="auto"/>
            </w:pPr>
            <w:r>
              <w:t>被维修</w:t>
            </w:r>
          </w:p>
        </w:tc>
        <w:tc>
          <w:tcPr>
            <w:tcW w:w="1872" w:type="dxa"/>
          </w:tcPr>
          <w:p w14:paraId="00E9CF53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552E8427">
            <w:pPr>
              <w:spacing w:after="0" w:line="240" w:lineRule="auto"/>
            </w:pPr>
            <w:r>
              <w:rPr>
                <w:rFonts w:ascii="Consolas" w:hAnsi="Consolas" w:eastAsia="??"/>
              </w:rPr>
              <w:t>equipment_id</w:t>
            </w:r>
          </w:p>
        </w:tc>
      </w:tr>
      <w:tr w14:paraId="523B1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0186AAF">
            <w:pPr>
              <w:spacing w:after="0" w:line="240" w:lineRule="auto"/>
            </w:pPr>
            <w:r>
              <w:t>实验室</w:t>
            </w:r>
          </w:p>
        </w:tc>
        <w:tc>
          <w:tcPr>
            <w:tcW w:w="1872" w:type="dxa"/>
          </w:tcPr>
          <w:p w14:paraId="7252CA43">
            <w:pPr>
              <w:spacing w:after="0" w:line="240" w:lineRule="auto"/>
            </w:pPr>
            <w:r>
              <w:t>设备维修记录</w:t>
            </w:r>
          </w:p>
        </w:tc>
        <w:tc>
          <w:tcPr>
            <w:tcW w:w="1872" w:type="dxa"/>
          </w:tcPr>
          <w:p w14:paraId="514F0084">
            <w:pPr>
              <w:spacing w:after="0" w:line="240" w:lineRule="auto"/>
            </w:pPr>
            <w:r>
              <w:t>所属</w:t>
            </w:r>
          </w:p>
        </w:tc>
        <w:tc>
          <w:tcPr>
            <w:tcW w:w="1872" w:type="dxa"/>
          </w:tcPr>
          <w:p w14:paraId="24063354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3CACB3E8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</w:tr>
      <w:tr w14:paraId="101F1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A14A79E">
            <w:pPr>
              <w:spacing w:after="0" w:line="240" w:lineRule="auto"/>
            </w:pPr>
            <w:r>
              <w:t>用户</w:t>
            </w:r>
          </w:p>
        </w:tc>
        <w:tc>
          <w:tcPr>
            <w:tcW w:w="1872" w:type="dxa"/>
          </w:tcPr>
          <w:p w14:paraId="55B11612">
            <w:pPr>
              <w:spacing w:after="0" w:line="240" w:lineRule="auto"/>
            </w:pPr>
            <w:r>
              <w:t>设备维修记录</w:t>
            </w:r>
          </w:p>
        </w:tc>
        <w:tc>
          <w:tcPr>
            <w:tcW w:w="1872" w:type="dxa"/>
          </w:tcPr>
          <w:p w14:paraId="0EC609E6">
            <w:pPr>
              <w:spacing w:after="0" w:line="240" w:lineRule="auto"/>
            </w:pPr>
            <w:r>
              <w:t>报修人</w:t>
            </w:r>
          </w:p>
        </w:tc>
        <w:tc>
          <w:tcPr>
            <w:tcW w:w="1872" w:type="dxa"/>
          </w:tcPr>
          <w:p w14:paraId="23A0658B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43CAB8C5">
            <w:pPr>
              <w:spacing w:after="0" w:line="240" w:lineRule="auto"/>
            </w:pPr>
            <w:r>
              <w:rPr>
                <w:rFonts w:ascii="Consolas" w:hAnsi="Consolas" w:eastAsia="??"/>
              </w:rPr>
              <w:t>reporter_user_id</w:t>
            </w:r>
          </w:p>
        </w:tc>
      </w:tr>
      <w:tr w14:paraId="413C1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7327A40">
            <w:pPr>
              <w:spacing w:after="0" w:line="240" w:lineRule="auto"/>
            </w:pPr>
            <w:r>
              <w:t>用户</w:t>
            </w:r>
          </w:p>
        </w:tc>
        <w:tc>
          <w:tcPr>
            <w:tcW w:w="1872" w:type="dxa"/>
          </w:tcPr>
          <w:p w14:paraId="523E0B52">
            <w:pPr>
              <w:spacing w:after="0" w:line="240" w:lineRule="auto"/>
            </w:pPr>
            <w:r>
              <w:t>设备维修记录</w:t>
            </w:r>
          </w:p>
        </w:tc>
        <w:tc>
          <w:tcPr>
            <w:tcW w:w="1872" w:type="dxa"/>
          </w:tcPr>
          <w:p w14:paraId="75A38701">
            <w:pPr>
              <w:spacing w:after="0" w:line="240" w:lineRule="auto"/>
            </w:pPr>
            <w:r>
              <w:t>维修人</w:t>
            </w:r>
          </w:p>
        </w:tc>
        <w:tc>
          <w:tcPr>
            <w:tcW w:w="1872" w:type="dxa"/>
          </w:tcPr>
          <w:p w14:paraId="60C33259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04F12D4C">
            <w:pPr>
              <w:spacing w:after="0" w:line="240" w:lineRule="auto"/>
            </w:pPr>
            <w:r>
              <w:rPr>
                <w:rFonts w:ascii="Consolas" w:hAnsi="Consolas" w:eastAsia="??"/>
              </w:rPr>
              <w:t>repair_user_id</w:t>
            </w:r>
          </w:p>
        </w:tc>
      </w:tr>
    </w:tbl>
    <w:p w14:paraId="2F8EAA99"/>
    <w:p w14:paraId="248D6D65">
      <w:pPr>
        <w:pStyle w:val="5"/>
      </w:pPr>
      <w:r>
        <w:t>设备校准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3"/>
        <w:gridCol w:w="1763"/>
        <w:gridCol w:w="1763"/>
        <w:gridCol w:w="1771"/>
        <w:gridCol w:w="2516"/>
      </w:tblGrid>
      <w:tr w14:paraId="0587E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0F7FC06">
            <w:pPr>
              <w:spacing w:after="0" w:line="240" w:lineRule="auto"/>
              <w:jc w:val="center"/>
            </w:pPr>
            <w:r>
              <w:rPr>
                <w:b/>
              </w:rPr>
              <w:t>实体 A</w:t>
            </w:r>
          </w:p>
        </w:tc>
        <w:tc>
          <w:tcPr>
            <w:tcW w:w="1872" w:type="dxa"/>
          </w:tcPr>
          <w:p w14:paraId="0D9300E9">
            <w:pPr>
              <w:spacing w:after="0" w:line="240" w:lineRule="auto"/>
              <w:jc w:val="center"/>
            </w:pPr>
            <w:r>
              <w:rPr>
                <w:b/>
              </w:rPr>
              <w:t>实体 B</w:t>
            </w:r>
          </w:p>
        </w:tc>
        <w:tc>
          <w:tcPr>
            <w:tcW w:w="1872" w:type="dxa"/>
          </w:tcPr>
          <w:p w14:paraId="00D6399F">
            <w:pPr>
              <w:spacing w:after="0" w:line="240" w:lineRule="auto"/>
              <w:jc w:val="center"/>
            </w:pPr>
            <w:r>
              <w:rPr>
                <w:b/>
              </w:rPr>
              <w:t>联系</w:t>
            </w:r>
          </w:p>
        </w:tc>
        <w:tc>
          <w:tcPr>
            <w:tcW w:w="1872" w:type="dxa"/>
          </w:tcPr>
          <w:p w14:paraId="63B84E50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  <w:tc>
          <w:tcPr>
            <w:tcW w:w="1872" w:type="dxa"/>
          </w:tcPr>
          <w:p w14:paraId="5C05BC7D">
            <w:pPr>
              <w:spacing w:after="0" w:line="240" w:lineRule="auto"/>
              <w:jc w:val="center"/>
            </w:pPr>
            <w:r>
              <w:rPr>
                <w:b/>
              </w:rPr>
              <w:t>数据库实现字段</w:t>
            </w:r>
          </w:p>
        </w:tc>
      </w:tr>
      <w:tr w14:paraId="3BF33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72ACED99">
            <w:pPr>
              <w:spacing w:after="0" w:line="240" w:lineRule="auto"/>
            </w:pPr>
            <w:r>
              <w:t>设备</w:t>
            </w:r>
          </w:p>
        </w:tc>
        <w:tc>
          <w:tcPr>
            <w:tcW w:w="1872" w:type="dxa"/>
          </w:tcPr>
          <w:p w14:paraId="4D2B334C">
            <w:pPr>
              <w:spacing w:after="0" w:line="240" w:lineRule="auto"/>
            </w:pPr>
            <w:r>
              <w:t>设备校准记录</w:t>
            </w:r>
          </w:p>
        </w:tc>
        <w:tc>
          <w:tcPr>
            <w:tcW w:w="1872" w:type="dxa"/>
          </w:tcPr>
          <w:p w14:paraId="77321DCC">
            <w:pPr>
              <w:spacing w:after="0" w:line="240" w:lineRule="auto"/>
            </w:pPr>
            <w:r>
              <w:t>被校准</w:t>
            </w:r>
          </w:p>
        </w:tc>
        <w:tc>
          <w:tcPr>
            <w:tcW w:w="1872" w:type="dxa"/>
          </w:tcPr>
          <w:p w14:paraId="1F7C5953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585373C8">
            <w:pPr>
              <w:spacing w:after="0" w:line="240" w:lineRule="auto"/>
            </w:pPr>
            <w:r>
              <w:rPr>
                <w:rFonts w:ascii="Consolas" w:hAnsi="Consolas" w:eastAsia="??"/>
              </w:rPr>
              <w:t>equipment_id</w:t>
            </w:r>
          </w:p>
        </w:tc>
      </w:tr>
      <w:tr w14:paraId="560C8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A36764C">
            <w:pPr>
              <w:spacing w:after="0" w:line="240" w:lineRule="auto"/>
            </w:pPr>
            <w:r>
              <w:t>实验室</w:t>
            </w:r>
          </w:p>
        </w:tc>
        <w:tc>
          <w:tcPr>
            <w:tcW w:w="1872" w:type="dxa"/>
          </w:tcPr>
          <w:p w14:paraId="2D08A777">
            <w:pPr>
              <w:spacing w:after="0" w:line="240" w:lineRule="auto"/>
            </w:pPr>
            <w:r>
              <w:t>设备校准记录</w:t>
            </w:r>
          </w:p>
        </w:tc>
        <w:tc>
          <w:tcPr>
            <w:tcW w:w="1872" w:type="dxa"/>
          </w:tcPr>
          <w:p w14:paraId="3BF548A5">
            <w:pPr>
              <w:spacing w:after="0" w:line="240" w:lineRule="auto"/>
            </w:pPr>
            <w:r>
              <w:t>所属</w:t>
            </w:r>
          </w:p>
        </w:tc>
        <w:tc>
          <w:tcPr>
            <w:tcW w:w="1872" w:type="dxa"/>
          </w:tcPr>
          <w:p w14:paraId="5105AFA3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3940609F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</w:tr>
      <w:tr w14:paraId="011B9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F99EEE6">
            <w:pPr>
              <w:spacing w:after="0" w:line="240" w:lineRule="auto"/>
            </w:pPr>
            <w:r>
              <w:t>用户</w:t>
            </w:r>
          </w:p>
        </w:tc>
        <w:tc>
          <w:tcPr>
            <w:tcW w:w="1872" w:type="dxa"/>
          </w:tcPr>
          <w:p w14:paraId="421C6E78">
            <w:pPr>
              <w:spacing w:after="0" w:line="240" w:lineRule="auto"/>
            </w:pPr>
            <w:r>
              <w:t>设备校准记录</w:t>
            </w:r>
          </w:p>
        </w:tc>
        <w:tc>
          <w:tcPr>
            <w:tcW w:w="1872" w:type="dxa"/>
          </w:tcPr>
          <w:p w14:paraId="432B5C18">
            <w:pPr>
              <w:spacing w:after="0" w:line="240" w:lineRule="auto"/>
            </w:pPr>
            <w:r>
              <w:t>校准人</w:t>
            </w:r>
          </w:p>
        </w:tc>
        <w:tc>
          <w:tcPr>
            <w:tcW w:w="1872" w:type="dxa"/>
          </w:tcPr>
          <w:p w14:paraId="0ACC23EE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6B630553">
            <w:pPr>
              <w:spacing w:after="0" w:line="240" w:lineRule="auto"/>
            </w:pPr>
            <w:r>
              <w:rPr>
                <w:rFonts w:ascii="Consolas" w:hAnsi="Consolas" w:eastAsia="??"/>
              </w:rPr>
              <w:t>calibration_user_id</w:t>
            </w:r>
          </w:p>
        </w:tc>
      </w:tr>
    </w:tbl>
    <w:p w14:paraId="1F09C320"/>
    <w:p w14:paraId="0C0D9D1F">
      <w:pPr>
        <w:pStyle w:val="5"/>
      </w:pPr>
      <w:r>
        <w:t>耗材入库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5"/>
        <w:gridCol w:w="1856"/>
        <w:gridCol w:w="1856"/>
        <w:gridCol w:w="1857"/>
        <w:gridCol w:w="2152"/>
      </w:tblGrid>
      <w:tr w14:paraId="29719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BDB60A9">
            <w:pPr>
              <w:spacing w:after="0" w:line="240" w:lineRule="auto"/>
              <w:jc w:val="center"/>
            </w:pPr>
            <w:r>
              <w:rPr>
                <w:b/>
              </w:rPr>
              <w:t>实体 A</w:t>
            </w:r>
          </w:p>
        </w:tc>
        <w:tc>
          <w:tcPr>
            <w:tcW w:w="1872" w:type="dxa"/>
          </w:tcPr>
          <w:p w14:paraId="5369B1DC">
            <w:pPr>
              <w:spacing w:after="0" w:line="240" w:lineRule="auto"/>
              <w:jc w:val="center"/>
            </w:pPr>
            <w:r>
              <w:rPr>
                <w:b/>
              </w:rPr>
              <w:t>实体 B</w:t>
            </w:r>
          </w:p>
        </w:tc>
        <w:tc>
          <w:tcPr>
            <w:tcW w:w="1872" w:type="dxa"/>
          </w:tcPr>
          <w:p w14:paraId="4F7E08ED">
            <w:pPr>
              <w:spacing w:after="0" w:line="240" w:lineRule="auto"/>
              <w:jc w:val="center"/>
            </w:pPr>
            <w:r>
              <w:rPr>
                <w:b/>
              </w:rPr>
              <w:t>联系</w:t>
            </w:r>
          </w:p>
        </w:tc>
        <w:tc>
          <w:tcPr>
            <w:tcW w:w="1872" w:type="dxa"/>
          </w:tcPr>
          <w:p w14:paraId="26CD820B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  <w:tc>
          <w:tcPr>
            <w:tcW w:w="1872" w:type="dxa"/>
          </w:tcPr>
          <w:p w14:paraId="42A4F2AE">
            <w:pPr>
              <w:spacing w:after="0" w:line="240" w:lineRule="auto"/>
              <w:jc w:val="center"/>
            </w:pPr>
            <w:r>
              <w:rPr>
                <w:b/>
              </w:rPr>
              <w:t>数据库实现字段</w:t>
            </w:r>
          </w:p>
        </w:tc>
      </w:tr>
      <w:tr w14:paraId="3E648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133C572B">
            <w:pPr>
              <w:spacing w:after="0" w:line="240" w:lineRule="auto"/>
            </w:pPr>
            <w:r>
              <w:t>耗材</w:t>
            </w:r>
          </w:p>
        </w:tc>
        <w:tc>
          <w:tcPr>
            <w:tcW w:w="1872" w:type="dxa"/>
          </w:tcPr>
          <w:p w14:paraId="5891C3F7">
            <w:pPr>
              <w:spacing w:after="0" w:line="240" w:lineRule="auto"/>
            </w:pPr>
            <w:r>
              <w:t>耗材入库记录</w:t>
            </w:r>
          </w:p>
        </w:tc>
        <w:tc>
          <w:tcPr>
            <w:tcW w:w="1872" w:type="dxa"/>
          </w:tcPr>
          <w:p w14:paraId="1E98D29F">
            <w:pPr>
              <w:spacing w:after="0" w:line="240" w:lineRule="auto"/>
            </w:pPr>
            <w:r>
              <w:t>入库</w:t>
            </w:r>
          </w:p>
        </w:tc>
        <w:tc>
          <w:tcPr>
            <w:tcW w:w="1872" w:type="dxa"/>
          </w:tcPr>
          <w:p w14:paraId="7D95792B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206EB0B8">
            <w:pPr>
              <w:spacing w:after="0" w:line="240" w:lineRule="auto"/>
            </w:pPr>
            <w:r>
              <w:rPr>
                <w:rFonts w:ascii="Consolas" w:hAnsi="Consolas" w:eastAsia="??"/>
              </w:rPr>
              <w:t>consumable_id</w:t>
            </w:r>
          </w:p>
        </w:tc>
      </w:tr>
      <w:tr w14:paraId="5EC56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4E8AB0CC">
            <w:pPr>
              <w:spacing w:after="0" w:line="240" w:lineRule="auto"/>
            </w:pPr>
            <w:r>
              <w:t>实验室</w:t>
            </w:r>
          </w:p>
        </w:tc>
        <w:tc>
          <w:tcPr>
            <w:tcW w:w="1872" w:type="dxa"/>
          </w:tcPr>
          <w:p w14:paraId="4A6086B8">
            <w:pPr>
              <w:spacing w:after="0" w:line="240" w:lineRule="auto"/>
            </w:pPr>
            <w:r>
              <w:t>耗材入库记录</w:t>
            </w:r>
          </w:p>
        </w:tc>
        <w:tc>
          <w:tcPr>
            <w:tcW w:w="1872" w:type="dxa"/>
          </w:tcPr>
          <w:p w14:paraId="7C04798D">
            <w:pPr>
              <w:spacing w:after="0" w:line="240" w:lineRule="auto"/>
            </w:pPr>
            <w:r>
              <w:t>所属</w:t>
            </w:r>
          </w:p>
        </w:tc>
        <w:tc>
          <w:tcPr>
            <w:tcW w:w="1872" w:type="dxa"/>
          </w:tcPr>
          <w:p w14:paraId="2BAFF21B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3C132E76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</w:tr>
      <w:tr w14:paraId="28CC5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33D8574">
            <w:pPr>
              <w:spacing w:after="0" w:line="240" w:lineRule="auto"/>
            </w:pPr>
            <w:r>
              <w:t>用户</w:t>
            </w:r>
          </w:p>
        </w:tc>
        <w:tc>
          <w:tcPr>
            <w:tcW w:w="1872" w:type="dxa"/>
          </w:tcPr>
          <w:p w14:paraId="6E809475">
            <w:pPr>
              <w:spacing w:after="0" w:line="240" w:lineRule="auto"/>
            </w:pPr>
            <w:r>
              <w:t>耗材入库记录</w:t>
            </w:r>
          </w:p>
        </w:tc>
        <w:tc>
          <w:tcPr>
            <w:tcW w:w="1872" w:type="dxa"/>
          </w:tcPr>
          <w:p w14:paraId="62708D29">
            <w:pPr>
              <w:spacing w:after="0" w:line="240" w:lineRule="auto"/>
            </w:pPr>
            <w:r>
              <w:t>操作人</w:t>
            </w:r>
          </w:p>
        </w:tc>
        <w:tc>
          <w:tcPr>
            <w:tcW w:w="1872" w:type="dxa"/>
          </w:tcPr>
          <w:p w14:paraId="67A4330D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45C8091C">
            <w:pPr>
              <w:spacing w:after="0" w:line="240" w:lineRule="auto"/>
            </w:pPr>
            <w:r>
              <w:rPr>
                <w:rFonts w:ascii="Consolas" w:hAnsi="Consolas" w:eastAsia="??"/>
              </w:rPr>
              <w:t>operator_user_id</w:t>
            </w:r>
          </w:p>
        </w:tc>
      </w:tr>
    </w:tbl>
    <w:p w14:paraId="2613DC68"/>
    <w:p w14:paraId="35E50348">
      <w:pPr>
        <w:pStyle w:val="5"/>
      </w:pPr>
      <w:r>
        <w:t>耗材出库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1825"/>
        <w:gridCol w:w="1825"/>
        <w:gridCol w:w="1828"/>
        <w:gridCol w:w="2273"/>
      </w:tblGrid>
      <w:tr w14:paraId="1EC63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DF7466E">
            <w:pPr>
              <w:spacing w:after="0" w:line="240" w:lineRule="auto"/>
              <w:jc w:val="center"/>
            </w:pPr>
            <w:r>
              <w:rPr>
                <w:b/>
              </w:rPr>
              <w:t>实体 A</w:t>
            </w:r>
          </w:p>
        </w:tc>
        <w:tc>
          <w:tcPr>
            <w:tcW w:w="1872" w:type="dxa"/>
          </w:tcPr>
          <w:p w14:paraId="6C60A91C">
            <w:pPr>
              <w:spacing w:after="0" w:line="240" w:lineRule="auto"/>
              <w:jc w:val="center"/>
            </w:pPr>
            <w:r>
              <w:rPr>
                <w:b/>
              </w:rPr>
              <w:t>实体 B</w:t>
            </w:r>
          </w:p>
        </w:tc>
        <w:tc>
          <w:tcPr>
            <w:tcW w:w="1872" w:type="dxa"/>
          </w:tcPr>
          <w:p w14:paraId="5780DD4D">
            <w:pPr>
              <w:spacing w:after="0" w:line="240" w:lineRule="auto"/>
              <w:jc w:val="center"/>
            </w:pPr>
            <w:r>
              <w:rPr>
                <w:b/>
              </w:rPr>
              <w:t>联系</w:t>
            </w:r>
          </w:p>
        </w:tc>
        <w:tc>
          <w:tcPr>
            <w:tcW w:w="1872" w:type="dxa"/>
          </w:tcPr>
          <w:p w14:paraId="412B4FCF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  <w:tc>
          <w:tcPr>
            <w:tcW w:w="1872" w:type="dxa"/>
          </w:tcPr>
          <w:p w14:paraId="5399BF2E">
            <w:pPr>
              <w:spacing w:after="0" w:line="240" w:lineRule="auto"/>
              <w:jc w:val="center"/>
            </w:pPr>
            <w:r>
              <w:rPr>
                <w:b/>
              </w:rPr>
              <w:t>数据库实现字段</w:t>
            </w:r>
          </w:p>
        </w:tc>
      </w:tr>
      <w:tr w14:paraId="55760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D7FBE65">
            <w:pPr>
              <w:spacing w:after="0" w:line="240" w:lineRule="auto"/>
            </w:pPr>
            <w:r>
              <w:t>耗材</w:t>
            </w:r>
          </w:p>
        </w:tc>
        <w:tc>
          <w:tcPr>
            <w:tcW w:w="1872" w:type="dxa"/>
          </w:tcPr>
          <w:p w14:paraId="543B1022">
            <w:pPr>
              <w:spacing w:after="0" w:line="240" w:lineRule="auto"/>
            </w:pPr>
            <w:r>
              <w:t>耗材出库记录</w:t>
            </w:r>
          </w:p>
        </w:tc>
        <w:tc>
          <w:tcPr>
            <w:tcW w:w="1872" w:type="dxa"/>
          </w:tcPr>
          <w:p w14:paraId="50C5DAF8">
            <w:pPr>
              <w:spacing w:after="0" w:line="240" w:lineRule="auto"/>
            </w:pPr>
            <w:r>
              <w:t>出库</w:t>
            </w:r>
          </w:p>
        </w:tc>
        <w:tc>
          <w:tcPr>
            <w:tcW w:w="1872" w:type="dxa"/>
          </w:tcPr>
          <w:p w14:paraId="1291AD8A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2EB2C591">
            <w:pPr>
              <w:spacing w:after="0" w:line="240" w:lineRule="auto"/>
            </w:pPr>
            <w:r>
              <w:rPr>
                <w:rFonts w:ascii="Consolas" w:hAnsi="Consolas" w:eastAsia="??"/>
              </w:rPr>
              <w:t>consumable_id</w:t>
            </w:r>
          </w:p>
        </w:tc>
      </w:tr>
      <w:tr w14:paraId="5168F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348E42C">
            <w:pPr>
              <w:spacing w:after="0" w:line="240" w:lineRule="auto"/>
            </w:pPr>
            <w:r>
              <w:t>实验室</w:t>
            </w:r>
          </w:p>
        </w:tc>
        <w:tc>
          <w:tcPr>
            <w:tcW w:w="1872" w:type="dxa"/>
          </w:tcPr>
          <w:p w14:paraId="1A4D35E5">
            <w:pPr>
              <w:spacing w:after="0" w:line="240" w:lineRule="auto"/>
            </w:pPr>
            <w:r>
              <w:t>耗材出库记录</w:t>
            </w:r>
          </w:p>
        </w:tc>
        <w:tc>
          <w:tcPr>
            <w:tcW w:w="1872" w:type="dxa"/>
          </w:tcPr>
          <w:p w14:paraId="086B4C6D">
            <w:pPr>
              <w:spacing w:after="0" w:line="240" w:lineRule="auto"/>
            </w:pPr>
            <w:r>
              <w:t>所属</w:t>
            </w:r>
          </w:p>
        </w:tc>
        <w:tc>
          <w:tcPr>
            <w:tcW w:w="1872" w:type="dxa"/>
          </w:tcPr>
          <w:p w14:paraId="6EB47E7A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2FF5A563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</w:tr>
      <w:tr w14:paraId="14A32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9A19F49">
            <w:pPr>
              <w:spacing w:after="0" w:line="240" w:lineRule="auto"/>
            </w:pPr>
            <w:r>
              <w:t>用户</w:t>
            </w:r>
          </w:p>
        </w:tc>
        <w:tc>
          <w:tcPr>
            <w:tcW w:w="1872" w:type="dxa"/>
          </w:tcPr>
          <w:p w14:paraId="17537451">
            <w:pPr>
              <w:spacing w:after="0" w:line="240" w:lineRule="auto"/>
            </w:pPr>
            <w:r>
              <w:t>耗材出库记录</w:t>
            </w:r>
          </w:p>
        </w:tc>
        <w:tc>
          <w:tcPr>
            <w:tcW w:w="1872" w:type="dxa"/>
          </w:tcPr>
          <w:p w14:paraId="27FC0792">
            <w:pPr>
              <w:spacing w:after="0" w:line="240" w:lineRule="auto"/>
            </w:pPr>
            <w:r>
              <w:t>申领人</w:t>
            </w:r>
          </w:p>
        </w:tc>
        <w:tc>
          <w:tcPr>
            <w:tcW w:w="1872" w:type="dxa"/>
          </w:tcPr>
          <w:p w14:paraId="5B825875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7B6469F3">
            <w:pPr>
              <w:spacing w:after="0" w:line="240" w:lineRule="auto"/>
            </w:pPr>
            <w:r>
              <w:rPr>
                <w:rFonts w:ascii="Consolas" w:hAnsi="Consolas" w:eastAsia="??"/>
              </w:rPr>
              <w:t>applicant_user_id</w:t>
            </w:r>
          </w:p>
        </w:tc>
      </w:tr>
      <w:tr w14:paraId="21E85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6D2BB64">
            <w:pPr>
              <w:spacing w:after="0" w:line="240" w:lineRule="auto"/>
            </w:pPr>
            <w:r>
              <w:t>用户</w:t>
            </w:r>
          </w:p>
        </w:tc>
        <w:tc>
          <w:tcPr>
            <w:tcW w:w="1872" w:type="dxa"/>
          </w:tcPr>
          <w:p w14:paraId="3E777ED8">
            <w:pPr>
              <w:spacing w:after="0" w:line="240" w:lineRule="auto"/>
            </w:pPr>
            <w:r>
              <w:t>耗材出库记录</w:t>
            </w:r>
          </w:p>
        </w:tc>
        <w:tc>
          <w:tcPr>
            <w:tcW w:w="1872" w:type="dxa"/>
          </w:tcPr>
          <w:p w14:paraId="522D7A16">
            <w:pPr>
              <w:spacing w:after="0" w:line="240" w:lineRule="auto"/>
            </w:pPr>
            <w:r>
              <w:t>审批人</w:t>
            </w:r>
          </w:p>
        </w:tc>
        <w:tc>
          <w:tcPr>
            <w:tcW w:w="1872" w:type="dxa"/>
          </w:tcPr>
          <w:p w14:paraId="5C873D6B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47232F92">
            <w:pPr>
              <w:spacing w:after="0" w:line="240" w:lineRule="auto"/>
            </w:pPr>
            <w:r>
              <w:rPr>
                <w:rFonts w:ascii="Consolas" w:hAnsi="Consolas" w:eastAsia="??"/>
              </w:rPr>
              <w:t>approver_user_id</w:t>
            </w:r>
          </w:p>
        </w:tc>
      </w:tr>
      <w:tr w14:paraId="2B272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CE71924">
            <w:pPr>
              <w:spacing w:after="0" w:line="240" w:lineRule="auto"/>
            </w:pPr>
            <w:r>
              <w:t>用户</w:t>
            </w:r>
          </w:p>
        </w:tc>
        <w:tc>
          <w:tcPr>
            <w:tcW w:w="1872" w:type="dxa"/>
          </w:tcPr>
          <w:p w14:paraId="22F0206A">
            <w:pPr>
              <w:spacing w:after="0" w:line="240" w:lineRule="auto"/>
            </w:pPr>
            <w:r>
              <w:t>耗材出库记录</w:t>
            </w:r>
          </w:p>
        </w:tc>
        <w:tc>
          <w:tcPr>
            <w:tcW w:w="1872" w:type="dxa"/>
          </w:tcPr>
          <w:p w14:paraId="226947D6">
            <w:pPr>
              <w:spacing w:after="0" w:line="240" w:lineRule="auto"/>
            </w:pPr>
            <w:r>
              <w:t>操作人</w:t>
            </w:r>
          </w:p>
        </w:tc>
        <w:tc>
          <w:tcPr>
            <w:tcW w:w="1872" w:type="dxa"/>
          </w:tcPr>
          <w:p w14:paraId="1870EEC6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70B90A39">
            <w:pPr>
              <w:spacing w:after="0" w:line="240" w:lineRule="auto"/>
            </w:pPr>
            <w:r>
              <w:rPr>
                <w:rFonts w:ascii="Consolas" w:hAnsi="Consolas" w:eastAsia="??"/>
              </w:rPr>
              <w:t>operator_user_id</w:t>
            </w:r>
          </w:p>
        </w:tc>
      </w:tr>
    </w:tbl>
    <w:p w14:paraId="6A86271D"/>
    <w:p w14:paraId="24945D80">
      <w:pPr>
        <w:pStyle w:val="5"/>
      </w:pPr>
      <w:r>
        <w:t>危化品使用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2"/>
        <w:gridCol w:w="1702"/>
        <w:gridCol w:w="1714"/>
        <w:gridCol w:w="2757"/>
      </w:tblGrid>
      <w:tr w14:paraId="0B178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16EAB36C">
            <w:pPr>
              <w:spacing w:after="0" w:line="240" w:lineRule="auto"/>
              <w:jc w:val="center"/>
            </w:pPr>
            <w:r>
              <w:rPr>
                <w:b/>
              </w:rPr>
              <w:t>实体 A</w:t>
            </w:r>
          </w:p>
        </w:tc>
        <w:tc>
          <w:tcPr>
            <w:tcW w:w="1872" w:type="dxa"/>
          </w:tcPr>
          <w:p w14:paraId="7F2472B5">
            <w:pPr>
              <w:spacing w:after="0" w:line="240" w:lineRule="auto"/>
              <w:jc w:val="center"/>
            </w:pPr>
            <w:r>
              <w:rPr>
                <w:b/>
              </w:rPr>
              <w:t>实体 B</w:t>
            </w:r>
          </w:p>
        </w:tc>
        <w:tc>
          <w:tcPr>
            <w:tcW w:w="1872" w:type="dxa"/>
          </w:tcPr>
          <w:p w14:paraId="62EB5FBF">
            <w:pPr>
              <w:spacing w:after="0" w:line="240" w:lineRule="auto"/>
              <w:jc w:val="center"/>
            </w:pPr>
            <w:r>
              <w:rPr>
                <w:b/>
              </w:rPr>
              <w:t>联系</w:t>
            </w:r>
          </w:p>
        </w:tc>
        <w:tc>
          <w:tcPr>
            <w:tcW w:w="1872" w:type="dxa"/>
          </w:tcPr>
          <w:p w14:paraId="195A5B30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  <w:tc>
          <w:tcPr>
            <w:tcW w:w="1872" w:type="dxa"/>
          </w:tcPr>
          <w:p w14:paraId="317EC5F1">
            <w:pPr>
              <w:spacing w:after="0" w:line="240" w:lineRule="auto"/>
              <w:jc w:val="center"/>
            </w:pPr>
            <w:r>
              <w:rPr>
                <w:b/>
              </w:rPr>
              <w:t>数据库实现字段</w:t>
            </w:r>
          </w:p>
        </w:tc>
      </w:tr>
      <w:tr w14:paraId="5D70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185014A7">
            <w:pPr>
              <w:spacing w:after="0" w:line="240" w:lineRule="auto"/>
            </w:pPr>
            <w:r>
              <w:t>危化品</w:t>
            </w:r>
          </w:p>
        </w:tc>
        <w:tc>
          <w:tcPr>
            <w:tcW w:w="1872" w:type="dxa"/>
          </w:tcPr>
          <w:p w14:paraId="60DCA318">
            <w:pPr>
              <w:spacing w:after="0" w:line="240" w:lineRule="auto"/>
            </w:pPr>
            <w:r>
              <w:t>危化品使用记录</w:t>
            </w:r>
          </w:p>
        </w:tc>
        <w:tc>
          <w:tcPr>
            <w:tcW w:w="1872" w:type="dxa"/>
          </w:tcPr>
          <w:p w14:paraId="4C47802D">
            <w:pPr>
              <w:spacing w:after="0" w:line="240" w:lineRule="auto"/>
            </w:pPr>
            <w:r>
              <w:t>使用</w:t>
            </w:r>
          </w:p>
        </w:tc>
        <w:tc>
          <w:tcPr>
            <w:tcW w:w="1872" w:type="dxa"/>
          </w:tcPr>
          <w:p w14:paraId="669F0755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148D5B5C">
            <w:pPr>
              <w:spacing w:after="0" w:line="240" w:lineRule="auto"/>
            </w:pPr>
            <w:r>
              <w:rPr>
                <w:rFonts w:ascii="Consolas" w:hAnsi="Consolas" w:eastAsia="??"/>
              </w:rPr>
              <w:t>hazardous_material_id</w:t>
            </w:r>
          </w:p>
        </w:tc>
      </w:tr>
      <w:tr w14:paraId="19978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9ABEF79">
            <w:pPr>
              <w:spacing w:after="0" w:line="240" w:lineRule="auto"/>
            </w:pPr>
            <w:r>
              <w:t>实验室</w:t>
            </w:r>
          </w:p>
        </w:tc>
        <w:tc>
          <w:tcPr>
            <w:tcW w:w="1872" w:type="dxa"/>
          </w:tcPr>
          <w:p w14:paraId="5C828FB2">
            <w:pPr>
              <w:spacing w:after="0" w:line="240" w:lineRule="auto"/>
            </w:pPr>
            <w:r>
              <w:t>危化品使用记录</w:t>
            </w:r>
          </w:p>
        </w:tc>
        <w:tc>
          <w:tcPr>
            <w:tcW w:w="1872" w:type="dxa"/>
          </w:tcPr>
          <w:p w14:paraId="3313C806">
            <w:pPr>
              <w:spacing w:after="0" w:line="240" w:lineRule="auto"/>
            </w:pPr>
            <w:r>
              <w:t>所属</w:t>
            </w:r>
          </w:p>
        </w:tc>
        <w:tc>
          <w:tcPr>
            <w:tcW w:w="1872" w:type="dxa"/>
          </w:tcPr>
          <w:p w14:paraId="1B1CC30D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21734E13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</w:tr>
      <w:tr w14:paraId="20321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59DB2C80">
            <w:pPr>
              <w:spacing w:after="0" w:line="240" w:lineRule="auto"/>
            </w:pPr>
            <w:r>
              <w:t>用户</w:t>
            </w:r>
          </w:p>
        </w:tc>
        <w:tc>
          <w:tcPr>
            <w:tcW w:w="1872" w:type="dxa"/>
          </w:tcPr>
          <w:p w14:paraId="61EB2C6E">
            <w:pPr>
              <w:spacing w:after="0" w:line="240" w:lineRule="auto"/>
            </w:pPr>
            <w:r>
              <w:t>危化品使用记录</w:t>
            </w:r>
          </w:p>
        </w:tc>
        <w:tc>
          <w:tcPr>
            <w:tcW w:w="1872" w:type="dxa"/>
          </w:tcPr>
          <w:p w14:paraId="18971D00">
            <w:pPr>
              <w:spacing w:after="0" w:line="240" w:lineRule="auto"/>
            </w:pPr>
            <w:r>
              <w:t>申请人</w:t>
            </w:r>
          </w:p>
        </w:tc>
        <w:tc>
          <w:tcPr>
            <w:tcW w:w="1872" w:type="dxa"/>
          </w:tcPr>
          <w:p w14:paraId="1741B819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0992E750">
            <w:pPr>
              <w:spacing w:after="0" w:line="240" w:lineRule="auto"/>
            </w:pPr>
            <w:r>
              <w:rPr>
                <w:rFonts w:ascii="Consolas" w:hAnsi="Consolas" w:eastAsia="??"/>
              </w:rPr>
              <w:t>applicant_user_id</w:t>
            </w:r>
          </w:p>
        </w:tc>
      </w:tr>
      <w:tr w14:paraId="717EE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34F72D36">
            <w:pPr>
              <w:spacing w:after="0" w:line="240" w:lineRule="auto"/>
            </w:pPr>
            <w:r>
              <w:t>用户</w:t>
            </w:r>
          </w:p>
        </w:tc>
        <w:tc>
          <w:tcPr>
            <w:tcW w:w="1872" w:type="dxa"/>
          </w:tcPr>
          <w:p w14:paraId="629F2CC0">
            <w:pPr>
              <w:spacing w:after="0" w:line="240" w:lineRule="auto"/>
            </w:pPr>
            <w:r>
              <w:t>危化品使用记录</w:t>
            </w:r>
          </w:p>
        </w:tc>
        <w:tc>
          <w:tcPr>
            <w:tcW w:w="1872" w:type="dxa"/>
          </w:tcPr>
          <w:p w14:paraId="499FC9F3">
            <w:pPr>
              <w:spacing w:after="0" w:line="240" w:lineRule="auto"/>
            </w:pPr>
            <w:r>
              <w:t>审批人</w:t>
            </w:r>
          </w:p>
        </w:tc>
        <w:tc>
          <w:tcPr>
            <w:tcW w:w="1872" w:type="dxa"/>
          </w:tcPr>
          <w:p w14:paraId="3EE03C97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02FE2014">
            <w:pPr>
              <w:spacing w:after="0" w:line="240" w:lineRule="auto"/>
            </w:pPr>
            <w:r>
              <w:rPr>
                <w:rFonts w:ascii="Consolas" w:hAnsi="Consolas" w:eastAsia="??"/>
              </w:rPr>
              <w:t>approver_user_id</w:t>
            </w:r>
          </w:p>
        </w:tc>
      </w:tr>
      <w:tr w14:paraId="170EE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265DC1F">
            <w:pPr>
              <w:spacing w:after="0" w:line="240" w:lineRule="auto"/>
            </w:pPr>
            <w:r>
              <w:t>用户</w:t>
            </w:r>
          </w:p>
        </w:tc>
        <w:tc>
          <w:tcPr>
            <w:tcW w:w="1872" w:type="dxa"/>
          </w:tcPr>
          <w:p w14:paraId="4935F9DF">
            <w:pPr>
              <w:spacing w:after="0" w:line="240" w:lineRule="auto"/>
            </w:pPr>
            <w:r>
              <w:t>危化品使用记录</w:t>
            </w:r>
          </w:p>
        </w:tc>
        <w:tc>
          <w:tcPr>
            <w:tcW w:w="1872" w:type="dxa"/>
          </w:tcPr>
          <w:p w14:paraId="2B346287">
            <w:pPr>
              <w:spacing w:after="0" w:line="240" w:lineRule="auto"/>
            </w:pPr>
            <w:r>
              <w:t>操作人</w:t>
            </w:r>
          </w:p>
        </w:tc>
        <w:tc>
          <w:tcPr>
            <w:tcW w:w="1872" w:type="dxa"/>
          </w:tcPr>
          <w:p w14:paraId="55587F85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7F12FF69">
            <w:pPr>
              <w:spacing w:after="0" w:line="240" w:lineRule="auto"/>
            </w:pPr>
            <w:r>
              <w:rPr>
                <w:rFonts w:ascii="Consolas" w:hAnsi="Consolas" w:eastAsia="??"/>
              </w:rPr>
              <w:t>operator_user_id</w:t>
            </w:r>
          </w:p>
        </w:tc>
      </w:tr>
    </w:tbl>
    <w:p w14:paraId="268181BE"/>
    <w:p w14:paraId="613D181A">
      <w:pPr>
        <w:pStyle w:val="5"/>
      </w:pPr>
      <w:r>
        <w:t>库存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012AC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68A71E5">
            <w:pPr>
              <w:spacing w:after="0" w:line="240" w:lineRule="auto"/>
              <w:jc w:val="center"/>
            </w:pPr>
            <w:r>
              <w:rPr>
                <w:b/>
              </w:rPr>
              <w:t>实体 A</w:t>
            </w:r>
          </w:p>
        </w:tc>
        <w:tc>
          <w:tcPr>
            <w:tcW w:w="1872" w:type="dxa"/>
          </w:tcPr>
          <w:p w14:paraId="7A9DC79C">
            <w:pPr>
              <w:spacing w:after="0" w:line="240" w:lineRule="auto"/>
              <w:jc w:val="center"/>
            </w:pPr>
            <w:r>
              <w:rPr>
                <w:b/>
              </w:rPr>
              <w:t>实体 B</w:t>
            </w:r>
          </w:p>
        </w:tc>
        <w:tc>
          <w:tcPr>
            <w:tcW w:w="1872" w:type="dxa"/>
          </w:tcPr>
          <w:p w14:paraId="2AF625B6">
            <w:pPr>
              <w:spacing w:after="0" w:line="240" w:lineRule="auto"/>
              <w:jc w:val="center"/>
            </w:pPr>
            <w:r>
              <w:rPr>
                <w:b/>
              </w:rPr>
              <w:t>联系</w:t>
            </w:r>
          </w:p>
        </w:tc>
        <w:tc>
          <w:tcPr>
            <w:tcW w:w="1872" w:type="dxa"/>
          </w:tcPr>
          <w:p w14:paraId="60BBC1EE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  <w:tc>
          <w:tcPr>
            <w:tcW w:w="1872" w:type="dxa"/>
          </w:tcPr>
          <w:p w14:paraId="7AF97BB6">
            <w:pPr>
              <w:spacing w:after="0" w:line="240" w:lineRule="auto"/>
              <w:jc w:val="center"/>
            </w:pPr>
            <w:r>
              <w:rPr>
                <w:b/>
              </w:rPr>
              <w:t>数据库实现字段</w:t>
            </w:r>
          </w:p>
        </w:tc>
      </w:tr>
      <w:tr w14:paraId="1C3B3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6D3D7B7C">
            <w:pPr>
              <w:spacing w:after="0" w:line="240" w:lineRule="auto"/>
            </w:pPr>
            <w:r>
              <w:t>实验室</w:t>
            </w:r>
          </w:p>
        </w:tc>
        <w:tc>
          <w:tcPr>
            <w:tcW w:w="1872" w:type="dxa"/>
          </w:tcPr>
          <w:p w14:paraId="639C1204">
            <w:pPr>
              <w:spacing w:after="0" w:line="240" w:lineRule="auto"/>
            </w:pPr>
            <w:r>
              <w:t>库存批次</w:t>
            </w:r>
          </w:p>
        </w:tc>
        <w:tc>
          <w:tcPr>
            <w:tcW w:w="1872" w:type="dxa"/>
          </w:tcPr>
          <w:p w14:paraId="6A831C16">
            <w:pPr>
              <w:spacing w:after="0" w:line="240" w:lineRule="auto"/>
            </w:pPr>
            <w:r>
              <w:t>所属</w:t>
            </w:r>
          </w:p>
        </w:tc>
        <w:tc>
          <w:tcPr>
            <w:tcW w:w="1872" w:type="dxa"/>
          </w:tcPr>
          <w:p w14:paraId="0DE468CA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5657494D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</w:tr>
      <w:tr w14:paraId="01E6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5910D54">
            <w:pPr>
              <w:spacing w:after="0" w:line="240" w:lineRule="auto"/>
            </w:pPr>
            <w:r>
              <w:t>耗材</w:t>
            </w:r>
          </w:p>
        </w:tc>
        <w:tc>
          <w:tcPr>
            <w:tcW w:w="1872" w:type="dxa"/>
          </w:tcPr>
          <w:p w14:paraId="14185647">
            <w:pPr>
              <w:spacing w:after="0" w:line="240" w:lineRule="auto"/>
            </w:pPr>
            <w:r>
              <w:t>库存批次</w:t>
            </w:r>
          </w:p>
        </w:tc>
        <w:tc>
          <w:tcPr>
            <w:tcW w:w="1872" w:type="dxa"/>
          </w:tcPr>
          <w:p w14:paraId="19986591">
            <w:pPr>
              <w:spacing w:after="0" w:line="240" w:lineRule="auto"/>
            </w:pPr>
            <w:r>
              <w:t>耗材批次</w:t>
            </w:r>
          </w:p>
        </w:tc>
        <w:tc>
          <w:tcPr>
            <w:tcW w:w="1872" w:type="dxa"/>
          </w:tcPr>
          <w:p w14:paraId="2C7A2006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3E0B36CE">
            <w:pPr>
              <w:spacing w:after="0" w:line="240" w:lineRule="auto"/>
            </w:pPr>
            <w:r>
              <w:rPr>
                <w:rFonts w:ascii="Consolas" w:hAnsi="Consolas" w:eastAsia="??"/>
              </w:rPr>
              <w:t>item_id</w:t>
            </w:r>
            <w:r>
              <w:t xml:space="preserve"> (item_type=2)</w:t>
            </w:r>
          </w:p>
        </w:tc>
      </w:tr>
      <w:tr w14:paraId="4D3D5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A609690">
            <w:pPr>
              <w:spacing w:after="0" w:line="240" w:lineRule="auto"/>
            </w:pPr>
            <w:r>
              <w:t>危化品</w:t>
            </w:r>
          </w:p>
        </w:tc>
        <w:tc>
          <w:tcPr>
            <w:tcW w:w="1872" w:type="dxa"/>
          </w:tcPr>
          <w:p w14:paraId="44373BF5">
            <w:pPr>
              <w:spacing w:after="0" w:line="240" w:lineRule="auto"/>
            </w:pPr>
            <w:r>
              <w:t>库存批次</w:t>
            </w:r>
          </w:p>
        </w:tc>
        <w:tc>
          <w:tcPr>
            <w:tcW w:w="1872" w:type="dxa"/>
          </w:tcPr>
          <w:p w14:paraId="599C60FB">
            <w:pPr>
              <w:spacing w:after="0" w:line="240" w:lineRule="auto"/>
            </w:pPr>
            <w:r>
              <w:t>危化品批次</w:t>
            </w:r>
          </w:p>
        </w:tc>
        <w:tc>
          <w:tcPr>
            <w:tcW w:w="1872" w:type="dxa"/>
          </w:tcPr>
          <w:p w14:paraId="062031D8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17C45FD7">
            <w:pPr>
              <w:spacing w:after="0" w:line="240" w:lineRule="auto"/>
            </w:pPr>
            <w:r>
              <w:rPr>
                <w:rFonts w:ascii="Consolas" w:hAnsi="Consolas" w:eastAsia="??"/>
              </w:rPr>
              <w:t>item_id</w:t>
            </w:r>
            <w:r>
              <w:t xml:space="preserve"> (item_type=3)</w:t>
            </w:r>
          </w:p>
        </w:tc>
      </w:tr>
    </w:tbl>
    <w:p w14:paraId="5CAA1A7D"/>
    <w:p w14:paraId="621C158D">
      <w:pPr>
        <w:pStyle w:val="5"/>
      </w:pPr>
      <w:r>
        <w:t>日志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375D5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2491C2C7">
            <w:pPr>
              <w:spacing w:after="0" w:line="240" w:lineRule="auto"/>
              <w:jc w:val="center"/>
            </w:pPr>
            <w:r>
              <w:rPr>
                <w:b/>
              </w:rPr>
              <w:t>实体 A</w:t>
            </w:r>
          </w:p>
        </w:tc>
        <w:tc>
          <w:tcPr>
            <w:tcW w:w="1872" w:type="dxa"/>
          </w:tcPr>
          <w:p w14:paraId="57E67CC3">
            <w:pPr>
              <w:spacing w:after="0" w:line="240" w:lineRule="auto"/>
              <w:jc w:val="center"/>
            </w:pPr>
            <w:r>
              <w:rPr>
                <w:b/>
              </w:rPr>
              <w:t>实体 B</w:t>
            </w:r>
          </w:p>
        </w:tc>
        <w:tc>
          <w:tcPr>
            <w:tcW w:w="1872" w:type="dxa"/>
          </w:tcPr>
          <w:p w14:paraId="2F83CF5B">
            <w:pPr>
              <w:spacing w:after="0" w:line="240" w:lineRule="auto"/>
              <w:jc w:val="center"/>
            </w:pPr>
            <w:r>
              <w:rPr>
                <w:b/>
              </w:rPr>
              <w:t>联系</w:t>
            </w:r>
          </w:p>
        </w:tc>
        <w:tc>
          <w:tcPr>
            <w:tcW w:w="1872" w:type="dxa"/>
          </w:tcPr>
          <w:p w14:paraId="2596F669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  <w:tc>
          <w:tcPr>
            <w:tcW w:w="1872" w:type="dxa"/>
          </w:tcPr>
          <w:p w14:paraId="516178E1">
            <w:pPr>
              <w:spacing w:after="0" w:line="240" w:lineRule="auto"/>
              <w:jc w:val="center"/>
            </w:pPr>
            <w:r>
              <w:rPr>
                <w:b/>
              </w:rPr>
              <w:t>数据库实现字段</w:t>
            </w:r>
          </w:p>
        </w:tc>
      </w:tr>
      <w:tr w14:paraId="3772F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72" w:type="dxa"/>
          </w:tcPr>
          <w:p w14:paraId="157AA768">
            <w:pPr>
              <w:spacing w:after="0" w:line="240" w:lineRule="auto"/>
            </w:pPr>
            <w:r>
              <w:t>实验室</w:t>
            </w:r>
          </w:p>
        </w:tc>
        <w:tc>
          <w:tcPr>
            <w:tcW w:w="1872" w:type="dxa"/>
          </w:tcPr>
          <w:p w14:paraId="019D93EA">
            <w:pPr>
              <w:spacing w:after="0" w:line="240" w:lineRule="auto"/>
            </w:pPr>
            <w:r>
              <w:t>系统日志</w:t>
            </w:r>
          </w:p>
        </w:tc>
        <w:tc>
          <w:tcPr>
            <w:tcW w:w="1872" w:type="dxa"/>
          </w:tcPr>
          <w:p w14:paraId="3E6267DB">
            <w:pPr>
              <w:spacing w:after="0" w:line="240" w:lineRule="auto"/>
            </w:pPr>
            <w:r>
              <w:t>所属</w:t>
            </w:r>
          </w:p>
        </w:tc>
        <w:tc>
          <w:tcPr>
            <w:tcW w:w="1872" w:type="dxa"/>
          </w:tcPr>
          <w:p w14:paraId="63FB9F6B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24FB315D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</w:tr>
      <w:tr w14:paraId="20977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</w:tcPr>
          <w:p w14:paraId="00A77602">
            <w:pPr>
              <w:spacing w:after="0" w:line="240" w:lineRule="auto"/>
            </w:pPr>
            <w:r>
              <w:t>用户</w:t>
            </w:r>
          </w:p>
        </w:tc>
        <w:tc>
          <w:tcPr>
            <w:tcW w:w="1872" w:type="dxa"/>
          </w:tcPr>
          <w:p w14:paraId="6942A723">
            <w:pPr>
              <w:spacing w:after="0" w:line="240" w:lineRule="auto"/>
            </w:pPr>
            <w:r>
              <w:t>系统日志</w:t>
            </w:r>
          </w:p>
        </w:tc>
        <w:tc>
          <w:tcPr>
            <w:tcW w:w="1872" w:type="dxa"/>
          </w:tcPr>
          <w:p w14:paraId="133BF16E">
            <w:pPr>
              <w:spacing w:after="0" w:line="240" w:lineRule="auto"/>
            </w:pPr>
            <w:r>
              <w:t>操作用户</w:t>
            </w:r>
          </w:p>
        </w:tc>
        <w:tc>
          <w:tcPr>
            <w:tcW w:w="1872" w:type="dxa"/>
          </w:tcPr>
          <w:p w14:paraId="156F0842">
            <w:pPr>
              <w:spacing w:after="0" w:line="240" w:lineRule="auto"/>
            </w:pPr>
            <w:r>
              <w:t>1:N</w:t>
            </w:r>
          </w:p>
        </w:tc>
        <w:tc>
          <w:tcPr>
            <w:tcW w:w="1872" w:type="dxa"/>
          </w:tcPr>
          <w:p w14:paraId="61C6B881">
            <w:pPr>
              <w:spacing w:after="0" w:line="240" w:lineRule="auto"/>
            </w:pPr>
            <w:r>
              <w:rPr>
                <w:rFonts w:ascii="Consolas" w:hAnsi="Consolas" w:eastAsia="??"/>
              </w:rPr>
              <w:t>user_id</w:t>
            </w:r>
          </w:p>
        </w:tc>
      </w:tr>
    </w:tbl>
    <w:p w14:paraId="38F340DA"/>
    <w:p w14:paraId="4C21FFB1">
      <w:r>
        <w:t>------------------------------------------------------------</w:t>
      </w:r>
    </w:p>
    <w:p w14:paraId="3686D22C">
      <w:pPr>
        <w:pStyle w:val="3"/>
      </w:pPr>
      <w:r>
        <w:t>各实体属性详细设计</w:t>
      </w:r>
    </w:p>
    <w:p w14:paraId="5860EAF0">
      <w:pPr>
        <w:pStyle w:val="4"/>
      </w:pPr>
      <w:r>
        <w:t>用户（user）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515"/>
        <w:gridCol w:w="2340"/>
      </w:tblGrid>
      <w:tr w14:paraId="47699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4C53B68">
            <w:pPr>
              <w:spacing w:after="0" w:line="240" w:lineRule="auto"/>
              <w:jc w:val="center"/>
            </w:pPr>
            <w:r>
              <w:rPr>
                <w:b/>
              </w:rPr>
              <w:t>关联方向</w:t>
            </w:r>
          </w:p>
        </w:tc>
        <w:tc>
          <w:tcPr>
            <w:tcW w:w="2340" w:type="dxa"/>
          </w:tcPr>
          <w:p w14:paraId="5453563F">
            <w:pPr>
              <w:spacing w:after="0" w:line="240" w:lineRule="auto"/>
              <w:jc w:val="center"/>
            </w:pPr>
            <w:r>
              <w:rPr>
                <w:b/>
              </w:rPr>
              <w:t>关联实体</w:t>
            </w:r>
          </w:p>
        </w:tc>
        <w:tc>
          <w:tcPr>
            <w:tcW w:w="2340" w:type="dxa"/>
          </w:tcPr>
          <w:p w14:paraId="52D5C743">
            <w:pPr>
              <w:spacing w:after="0" w:line="240" w:lineRule="auto"/>
              <w:jc w:val="center"/>
            </w:pPr>
            <w:r>
              <w:rPr>
                <w:b/>
              </w:rPr>
              <w:t>外键字段</w:t>
            </w:r>
          </w:p>
        </w:tc>
        <w:tc>
          <w:tcPr>
            <w:tcW w:w="2340" w:type="dxa"/>
          </w:tcPr>
          <w:p w14:paraId="7FD1A59E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</w:tr>
      <w:tr w14:paraId="3D956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AB85DBF">
            <w:pPr>
              <w:spacing w:after="0" w:line="240" w:lineRule="auto"/>
            </w:pPr>
            <w:r>
              <w:t>→ 属于</w:t>
            </w:r>
          </w:p>
        </w:tc>
        <w:tc>
          <w:tcPr>
            <w:tcW w:w="2340" w:type="dxa"/>
          </w:tcPr>
          <w:p w14:paraId="2B277518">
            <w:pPr>
              <w:spacing w:after="0" w:line="240" w:lineRule="auto"/>
            </w:pPr>
            <w:r>
              <w:t>实验室</w:t>
            </w:r>
          </w:p>
        </w:tc>
        <w:tc>
          <w:tcPr>
            <w:tcW w:w="2340" w:type="dxa"/>
          </w:tcPr>
          <w:p w14:paraId="48B8A902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523D4439">
            <w:pPr>
              <w:spacing w:after="0" w:line="240" w:lineRule="auto"/>
            </w:pPr>
            <w:r>
              <w:t>N:1</w:t>
            </w:r>
          </w:p>
        </w:tc>
      </w:tr>
      <w:tr w14:paraId="7B119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CF8E9E1">
            <w:pPr>
              <w:spacing w:after="0" w:line="240" w:lineRule="auto"/>
            </w:pPr>
            <w:r>
              <w:t>→ 管理</w:t>
            </w:r>
          </w:p>
        </w:tc>
        <w:tc>
          <w:tcPr>
            <w:tcW w:w="2340" w:type="dxa"/>
          </w:tcPr>
          <w:p w14:paraId="2E7F50B6">
            <w:pPr>
              <w:spacing w:after="0" w:line="240" w:lineRule="auto"/>
            </w:pPr>
            <w:r>
              <w:t>设备</w:t>
            </w:r>
          </w:p>
        </w:tc>
        <w:tc>
          <w:tcPr>
            <w:tcW w:w="2340" w:type="dxa"/>
          </w:tcPr>
          <w:p w14:paraId="02B5F659">
            <w:pPr>
              <w:spacing w:after="0" w:line="240" w:lineRule="auto"/>
            </w:pPr>
            <w:r>
              <w:rPr>
                <w:rFonts w:ascii="Consolas" w:hAnsi="Consolas" w:eastAsia="??"/>
              </w:rPr>
              <w:t>manager_user_id</w:t>
            </w:r>
          </w:p>
        </w:tc>
        <w:tc>
          <w:tcPr>
            <w:tcW w:w="2340" w:type="dxa"/>
          </w:tcPr>
          <w:p w14:paraId="2084A93F">
            <w:pPr>
              <w:spacing w:after="0" w:line="240" w:lineRule="auto"/>
            </w:pPr>
            <w:r>
              <w:t>1:N</w:t>
            </w:r>
          </w:p>
        </w:tc>
      </w:tr>
      <w:tr w14:paraId="22BB8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77B1EFE">
            <w:pPr>
              <w:spacing w:after="0" w:line="240" w:lineRule="auto"/>
            </w:pPr>
            <w:r>
              <w:t>→ 管理</w:t>
            </w:r>
          </w:p>
        </w:tc>
        <w:tc>
          <w:tcPr>
            <w:tcW w:w="2340" w:type="dxa"/>
          </w:tcPr>
          <w:p w14:paraId="3EF8C3E4">
            <w:pPr>
              <w:spacing w:after="0" w:line="240" w:lineRule="auto"/>
            </w:pPr>
            <w:r>
              <w:t>耗材</w:t>
            </w:r>
          </w:p>
        </w:tc>
        <w:tc>
          <w:tcPr>
            <w:tcW w:w="2340" w:type="dxa"/>
          </w:tcPr>
          <w:p w14:paraId="26D60D68">
            <w:pPr>
              <w:spacing w:after="0" w:line="240" w:lineRule="auto"/>
            </w:pPr>
            <w:r>
              <w:rPr>
                <w:rFonts w:ascii="Consolas" w:hAnsi="Consolas" w:eastAsia="??"/>
              </w:rPr>
              <w:t>manager_user_id</w:t>
            </w:r>
          </w:p>
        </w:tc>
        <w:tc>
          <w:tcPr>
            <w:tcW w:w="2340" w:type="dxa"/>
          </w:tcPr>
          <w:p w14:paraId="4C87B890">
            <w:pPr>
              <w:spacing w:after="0" w:line="240" w:lineRule="auto"/>
            </w:pPr>
            <w:r>
              <w:t>1:N</w:t>
            </w:r>
          </w:p>
        </w:tc>
      </w:tr>
      <w:tr w14:paraId="2E4E9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31568E6">
            <w:pPr>
              <w:spacing w:after="0" w:line="240" w:lineRule="auto"/>
            </w:pPr>
            <w:r>
              <w:t>→ 管理</w:t>
            </w:r>
          </w:p>
        </w:tc>
        <w:tc>
          <w:tcPr>
            <w:tcW w:w="2340" w:type="dxa"/>
          </w:tcPr>
          <w:p w14:paraId="4B5B9F60">
            <w:pPr>
              <w:spacing w:after="0" w:line="240" w:lineRule="auto"/>
            </w:pPr>
            <w:r>
              <w:t>危化品</w:t>
            </w:r>
          </w:p>
        </w:tc>
        <w:tc>
          <w:tcPr>
            <w:tcW w:w="2340" w:type="dxa"/>
          </w:tcPr>
          <w:p w14:paraId="7E2DF4D4">
            <w:pPr>
              <w:spacing w:after="0" w:line="240" w:lineRule="auto"/>
            </w:pPr>
            <w:r>
              <w:rPr>
                <w:rFonts w:ascii="Consolas" w:hAnsi="Consolas" w:eastAsia="??"/>
              </w:rPr>
              <w:t>manager_user_id</w:t>
            </w:r>
          </w:p>
        </w:tc>
        <w:tc>
          <w:tcPr>
            <w:tcW w:w="2340" w:type="dxa"/>
          </w:tcPr>
          <w:p w14:paraId="28B28B47">
            <w:pPr>
              <w:spacing w:after="0" w:line="240" w:lineRule="auto"/>
            </w:pPr>
            <w:r>
              <w:t>1:N</w:t>
            </w:r>
          </w:p>
        </w:tc>
      </w:tr>
      <w:tr w14:paraId="55085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47653C9">
            <w:pPr>
              <w:spacing w:after="0" w:line="240" w:lineRule="auto"/>
            </w:pPr>
            <w:r>
              <w:t>→ 借用</w:t>
            </w:r>
          </w:p>
        </w:tc>
        <w:tc>
          <w:tcPr>
            <w:tcW w:w="2340" w:type="dxa"/>
          </w:tcPr>
          <w:p w14:paraId="400A95FC">
            <w:pPr>
              <w:spacing w:after="0" w:line="240" w:lineRule="auto"/>
            </w:pPr>
            <w:r>
              <w:t>设备借用</w:t>
            </w:r>
          </w:p>
        </w:tc>
        <w:tc>
          <w:tcPr>
            <w:tcW w:w="2340" w:type="dxa"/>
          </w:tcPr>
          <w:p w14:paraId="66B84021">
            <w:pPr>
              <w:spacing w:after="0" w:line="240" w:lineRule="auto"/>
            </w:pPr>
            <w:r>
              <w:rPr>
                <w:rFonts w:ascii="Consolas" w:hAnsi="Consolas" w:eastAsia="??"/>
              </w:rPr>
              <w:t>borrower_user_id</w:t>
            </w:r>
          </w:p>
        </w:tc>
        <w:tc>
          <w:tcPr>
            <w:tcW w:w="2340" w:type="dxa"/>
          </w:tcPr>
          <w:p w14:paraId="7763D644">
            <w:pPr>
              <w:spacing w:after="0" w:line="240" w:lineRule="auto"/>
            </w:pPr>
            <w:r>
              <w:t>1:N</w:t>
            </w:r>
          </w:p>
        </w:tc>
      </w:tr>
      <w:tr w14:paraId="50E0F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D70937A">
            <w:pPr>
              <w:spacing w:after="0" w:line="240" w:lineRule="auto"/>
            </w:pPr>
            <w:r>
              <w:t>→ 审批借用</w:t>
            </w:r>
          </w:p>
        </w:tc>
        <w:tc>
          <w:tcPr>
            <w:tcW w:w="2340" w:type="dxa"/>
          </w:tcPr>
          <w:p w14:paraId="5C0320EA">
            <w:pPr>
              <w:spacing w:after="0" w:line="240" w:lineRule="auto"/>
            </w:pPr>
            <w:r>
              <w:t>设备借用</w:t>
            </w:r>
          </w:p>
        </w:tc>
        <w:tc>
          <w:tcPr>
            <w:tcW w:w="2340" w:type="dxa"/>
          </w:tcPr>
          <w:p w14:paraId="13A88EF6">
            <w:pPr>
              <w:spacing w:after="0" w:line="240" w:lineRule="auto"/>
            </w:pPr>
            <w:r>
              <w:rPr>
                <w:rFonts w:ascii="Consolas" w:hAnsi="Consolas" w:eastAsia="??"/>
              </w:rPr>
              <w:t>approver_user_id</w:t>
            </w:r>
          </w:p>
        </w:tc>
        <w:tc>
          <w:tcPr>
            <w:tcW w:w="2340" w:type="dxa"/>
          </w:tcPr>
          <w:p w14:paraId="67B87243">
            <w:pPr>
              <w:spacing w:after="0" w:line="240" w:lineRule="auto"/>
            </w:pPr>
            <w:r>
              <w:t>1:N</w:t>
            </w:r>
          </w:p>
        </w:tc>
      </w:tr>
      <w:tr w14:paraId="05E38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B01B129">
            <w:pPr>
              <w:spacing w:after="0" w:line="240" w:lineRule="auto"/>
            </w:pPr>
            <w:r>
              <w:t>→ 报修</w:t>
            </w:r>
          </w:p>
        </w:tc>
        <w:tc>
          <w:tcPr>
            <w:tcW w:w="2340" w:type="dxa"/>
          </w:tcPr>
          <w:p w14:paraId="73F07B67">
            <w:pPr>
              <w:spacing w:after="0" w:line="240" w:lineRule="auto"/>
            </w:pPr>
            <w:r>
              <w:t>设备维修</w:t>
            </w:r>
          </w:p>
        </w:tc>
        <w:tc>
          <w:tcPr>
            <w:tcW w:w="2340" w:type="dxa"/>
          </w:tcPr>
          <w:p w14:paraId="6DFCA2FA">
            <w:pPr>
              <w:spacing w:after="0" w:line="240" w:lineRule="auto"/>
            </w:pPr>
            <w:r>
              <w:rPr>
                <w:rFonts w:ascii="Consolas" w:hAnsi="Consolas" w:eastAsia="??"/>
              </w:rPr>
              <w:t>reporter_user_id</w:t>
            </w:r>
          </w:p>
        </w:tc>
        <w:tc>
          <w:tcPr>
            <w:tcW w:w="2340" w:type="dxa"/>
          </w:tcPr>
          <w:p w14:paraId="20F70871">
            <w:pPr>
              <w:spacing w:after="0" w:line="240" w:lineRule="auto"/>
            </w:pPr>
            <w:r>
              <w:t>1:N</w:t>
            </w:r>
          </w:p>
        </w:tc>
      </w:tr>
      <w:tr w14:paraId="288FF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D1C8C75">
            <w:pPr>
              <w:spacing w:after="0" w:line="240" w:lineRule="auto"/>
            </w:pPr>
            <w:r>
              <w:t>→ 维修</w:t>
            </w:r>
          </w:p>
        </w:tc>
        <w:tc>
          <w:tcPr>
            <w:tcW w:w="2340" w:type="dxa"/>
          </w:tcPr>
          <w:p w14:paraId="0BE255DE">
            <w:pPr>
              <w:spacing w:after="0" w:line="240" w:lineRule="auto"/>
            </w:pPr>
            <w:r>
              <w:t>设备维修</w:t>
            </w:r>
          </w:p>
        </w:tc>
        <w:tc>
          <w:tcPr>
            <w:tcW w:w="2340" w:type="dxa"/>
          </w:tcPr>
          <w:p w14:paraId="7BCAEAB4">
            <w:pPr>
              <w:spacing w:after="0" w:line="240" w:lineRule="auto"/>
            </w:pPr>
            <w:r>
              <w:rPr>
                <w:rFonts w:ascii="Consolas" w:hAnsi="Consolas" w:eastAsia="??"/>
              </w:rPr>
              <w:t>repair_user_id</w:t>
            </w:r>
          </w:p>
        </w:tc>
        <w:tc>
          <w:tcPr>
            <w:tcW w:w="2340" w:type="dxa"/>
          </w:tcPr>
          <w:p w14:paraId="05E2B03D">
            <w:pPr>
              <w:spacing w:after="0" w:line="240" w:lineRule="auto"/>
            </w:pPr>
            <w:r>
              <w:t>1:N</w:t>
            </w:r>
          </w:p>
        </w:tc>
      </w:tr>
      <w:tr w14:paraId="7B911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7BB631D">
            <w:pPr>
              <w:spacing w:after="0" w:line="240" w:lineRule="auto"/>
            </w:pPr>
            <w:r>
              <w:t>→ 校准</w:t>
            </w:r>
          </w:p>
        </w:tc>
        <w:tc>
          <w:tcPr>
            <w:tcW w:w="2340" w:type="dxa"/>
          </w:tcPr>
          <w:p w14:paraId="79652BB9">
            <w:pPr>
              <w:spacing w:after="0" w:line="240" w:lineRule="auto"/>
            </w:pPr>
            <w:r>
              <w:t>设备校准</w:t>
            </w:r>
          </w:p>
        </w:tc>
        <w:tc>
          <w:tcPr>
            <w:tcW w:w="2340" w:type="dxa"/>
          </w:tcPr>
          <w:p w14:paraId="0815FA02">
            <w:pPr>
              <w:spacing w:after="0" w:line="240" w:lineRule="auto"/>
            </w:pPr>
            <w:r>
              <w:rPr>
                <w:rFonts w:ascii="Consolas" w:hAnsi="Consolas" w:eastAsia="??"/>
              </w:rPr>
              <w:t>calibration_user_id</w:t>
            </w:r>
          </w:p>
        </w:tc>
        <w:tc>
          <w:tcPr>
            <w:tcW w:w="2340" w:type="dxa"/>
          </w:tcPr>
          <w:p w14:paraId="1C4B9667">
            <w:pPr>
              <w:spacing w:after="0" w:line="240" w:lineRule="auto"/>
            </w:pPr>
            <w:r>
              <w:t>1:N</w:t>
            </w:r>
          </w:p>
        </w:tc>
      </w:tr>
      <w:tr w14:paraId="58431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42555FB5">
            <w:pPr>
              <w:spacing w:after="0" w:line="240" w:lineRule="auto"/>
            </w:pPr>
            <w:r>
              <w:t>→ 操作入库</w:t>
            </w:r>
          </w:p>
        </w:tc>
        <w:tc>
          <w:tcPr>
            <w:tcW w:w="2340" w:type="dxa"/>
          </w:tcPr>
          <w:p w14:paraId="5A301A6E">
            <w:pPr>
              <w:spacing w:after="0" w:line="240" w:lineRule="auto"/>
            </w:pPr>
            <w:r>
              <w:t>耗材入库</w:t>
            </w:r>
          </w:p>
        </w:tc>
        <w:tc>
          <w:tcPr>
            <w:tcW w:w="2340" w:type="dxa"/>
          </w:tcPr>
          <w:p w14:paraId="3EC13E23">
            <w:pPr>
              <w:spacing w:after="0" w:line="240" w:lineRule="auto"/>
            </w:pPr>
            <w:r>
              <w:rPr>
                <w:rFonts w:ascii="Consolas" w:hAnsi="Consolas" w:eastAsia="??"/>
              </w:rPr>
              <w:t>operator_user_id</w:t>
            </w:r>
          </w:p>
        </w:tc>
        <w:tc>
          <w:tcPr>
            <w:tcW w:w="2340" w:type="dxa"/>
          </w:tcPr>
          <w:p w14:paraId="6A0CCAA6">
            <w:pPr>
              <w:spacing w:after="0" w:line="240" w:lineRule="auto"/>
            </w:pPr>
            <w:r>
              <w:t>1:N</w:t>
            </w:r>
          </w:p>
        </w:tc>
      </w:tr>
      <w:tr w14:paraId="54EEA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F145ED0">
            <w:pPr>
              <w:spacing w:after="0" w:line="240" w:lineRule="auto"/>
            </w:pPr>
            <w:r>
              <w:t>→ 申领出库</w:t>
            </w:r>
          </w:p>
        </w:tc>
        <w:tc>
          <w:tcPr>
            <w:tcW w:w="2340" w:type="dxa"/>
          </w:tcPr>
          <w:p w14:paraId="7AA3338E">
            <w:pPr>
              <w:spacing w:after="0" w:line="240" w:lineRule="auto"/>
            </w:pPr>
            <w:r>
              <w:t>耗材出库</w:t>
            </w:r>
          </w:p>
        </w:tc>
        <w:tc>
          <w:tcPr>
            <w:tcW w:w="2340" w:type="dxa"/>
          </w:tcPr>
          <w:p w14:paraId="75AF9315">
            <w:pPr>
              <w:spacing w:after="0" w:line="240" w:lineRule="auto"/>
            </w:pPr>
            <w:r>
              <w:rPr>
                <w:rFonts w:ascii="Consolas" w:hAnsi="Consolas" w:eastAsia="??"/>
              </w:rPr>
              <w:t>applicant_user_id</w:t>
            </w:r>
          </w:p>
        </w:tc>
        <w:tc>
          <w:tcPr>
            <w:tcW w:w="2340" w:type="dxa"/>
          </w:tcPr>
          <w:p w14:paraId="64C3563E">
            <w:pPr>
              <w:spacing w:after="0" w:line="240" w:lineRule="auto"/>
            </w:pPr>
            <w:r>
              <w:t>1:N</w:t>
            </w:r>
          </w:p>
        </w:tc>
      </w:tr>
      <w:tr w14:paraId="18708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2D62354">
            <w:pPr>
              <w:spacing w:after="0" w:line="240" w:lineRule="auto"/>
            </w:pPr>
            <w:r>
              <w:t>→ 审批出库</w:t>
            </w:r>
          </w:p>
        </w:tc>
        <w:tc>
          <w:tcPr>
            <w:tcW w:w="2340" w:type="dxa"/>
          </w:tcPr>
          <w:p w14:paraId="01920D76">
            <w:pPr>
              <w:spacing w:after="0" w:line="240" w:lineRule="auto"/>
            </w:pPr>
            <w:r>
              <w:t>耗材出库</w:t>
            </w:r>
          </w:p>
        </w:tc>
        <w:tc>
          <w:tcPr>
            <w:tcW w:w="2340" w:type="dxa"/>
          </w:tcPr>
          <w:p w14:paraId="1FBE5025">
            <w:pPr>
              <w:spacing w:after="0" w:line="240" w:lineRule="auto"/>
            </w:pPr>
            <w:r>
              <w:rPr>
                <w:rFonts w:ascii="Consolas" w:hAnsi="Consolas" w:eastAsia="??"/>
              </w:rPr>
              <w:t>approver_user_id</w:t>
            </w:r>
          </w:p>
        </w:tc>
        <w:tc>
          <w:tcPr>
            <w:tcW w:w="2340" w:type="dxa"/>
          </w:tcPr>
          <w:p w14:paraId="4A7B7D62">
            <w:pPr>
              <w:spacing w:after="0" w:line="240" w:lineRule="auto"/>
            </w:pPr>
            <w:r>
              <w:t>1:N</w:t>
            </w:r>
          </w:p>
        </w:tc>
      </w:tr>
      <w:tr w14:paraId="72ED0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F126DEA">
            <w:pPr>
              <w:spacing w:after="0" w:line="240" w:lineRule="auto"/>
            </w:pPr>
            <w:r>
              <w:t>→ 操作出库</w:t>
            </w:r>
          </w:p>
        </w:tc>
        <w:tc>
          <w:tcPr>
            <w:tcW w:w="2340" w:type="dxa"/>
          </w:tcPr>
          <w:p w14:paraId="2A9521C6">
            <w:pPr>
              <w:spacing w:after="0" w:line="240" w:lineRule="auto"/>
            </w:pPr>
            <w:r>
              <w:t>耗材出库</w:t>
            </w:r>
          </w:p>
        </w:tc>
        <w:tc>
          <w:tcPr>
            <w:tcW w:w="2340" w:type="dxa"/>
          </w:tcPr>
          <w:p w14:paraId="4EA35D6B">
            <w:pPr>
              <w:spacing w:after="0" w:line="240" w:lineRule="auto"/>
            </w:pPr>
            <w:r>
              <w:rPr>
                <w:rFonts w:ascii="Consolas" w:hAnsi="Consolas" w:eastAsia="??"/>
              </w:rPr>
              <w:t>operator_user_id</w:t>
            </w:r>
          </w:p>
        </w:tc>
        <w:tc>
          <w:tcPr>
            <w:tcW w:w="2340" w:type="dxa"/>
          </w:tcPr>
          <w:p w14:paraId="5646E94B">
            <w:pPr>
              <w:spacing w:after="0" w:line="240" w:lineRule="auto"/>
            </w:pPr>
            <w:r>
              <w:t>1:N</w:t>
            </w:r>
          </w:p>
        </w:tc>
      </w:tr>
      <w:tr w14:paraId="2E8D8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AFCF995">
            <w:pPr>
              <w:spacing w:after="0" w:line="240" w:lineRule="auto"/>
            </w:pPr>
            <w:r>
              <w:t>→ 申请危化品</w:t>
            </w:r>
          </w:p>
        </w:tc>
        <w:tc>
          <w:tcPr>
            <w:tcW w:w="2340" w:type="dxa"/>
          </w:tcPr>
          <w:p w14:paraId="7C4F8752">
            <w:pPr>
              <w:spacing w:after="0" w:line="240" w:lineRule="auto"/>
            </w:pPr>
            <w:r>
              <w:t>危化品使用</w:t>
            </w:r>
          </w:p>
        </w:tc>
        <w:tc>
          <w:tcPr>
            <w:tcW w:w="2340" w:type="dxa"/>
          </w:tcPr>
          <w:p w14:paraId="0A4F705D">
            <w:pPr>
              <w:spacing w:after="0" w:line="240" w:lineRule="auto"/>
            </w:pPr>
            <w:r>
              <w:rPr>
                <w:rFonts w:ascii="Consolas" w:hAnsi="Consolas" w:eastAsia="??"/>
              </w:rPr>
              <w:t>applicant_user_id</w:t>
            </w:r>
          </w:p>
        </w:tc>
        <w:tc>
          <w:tcPr>
            <w:tcW w:w="2340" w:type="dxa"/>
          </w:tcPr>
          <w:p w14:paraId="049CC528">
            <w:pPr>
              <w:spacing w:after="0" w:line="240" w:lineRule="auto"/>
            </w:pPr>
            <w:r>
              <w:t>1:N</w:t>
            </w:r>
          </w:p>
        </w:tc>
      </w:tr>
      <w:tr w14:paraId="0CBCE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3704500">
            <w:pPr>
              <w:spacing w:after="0" w:line="240" w:lineRule="auto"/>
            </w:pPr>
            <w:r>
              <w:t>→ 审批危化品</w:t>
            </w:r>
          </w:p>
        </w:tc>
        <w:tc>
          <w:tcPr>
            <w:tcW w:w="2340" w:type="dxa"/>
          </w:tcPr>
          <w:p w14:paraId="3C6D2649">
            <w:pPr>
              <w:spacing w:after="0" w:line="240" w:lineRule="auto"/>
            </w:pPr>
            <w:r>
              <w:t>危化品使用</w:t>
            </w:r>
          </w:p>
        </w:tc>
        <w:tc>
          <w:tcPr>
            <w:tcW w:w="2340" w:type="dxa"/>
          </w:tcPr>
          <w:p w14:paraId="0E7E9BE2">
            <w:pPr>
              <w:spacing w:after="0" w:line="240" w:lineRule="auto"/>
            </w:pPr>
            <w:r>
              <w:rPr>
                <w:rFonts w:ascii="Consolas" w:hAnsi="Consolas" w:eastAsia="??"/>
              </w:rPr>
              <w:t>approver_user_id</w:t>
            </w:r>
          </w:p>
        </w:tc>
        <w:tc>
          <w:tcPr>
            <w:tcW w:w="2340" w:type="dxa"/>
          </w:tcPr>
          <w:p w14:paraId="3771ABE7">
            <w:pPr>
              <w:spacing w:after="0" w:line="240" w:lineRule="auto"/>
            </w:pPr>
            <w:r>
              <w:t>1:N</w:t>
            </w:r>
          </w:p>
        </w:tc>
      </w:tr>
      <w:tr w14:paraId="70ABE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A708F41">
            <w:pPr>
              <w:spacing w:after="0" w:line="240" w:lineRule="auto"/>
            </w:pPr>
            <w:r>
              <w:t>→ 操作危化品</w:t>
            </w:r>
          </w:p>
        </w:tc>
        <w:tc>
          <w:tcPr>
            <w:tcW w:w="2340" w:type="dxa"/>
          </w:tcPr>
          <w:p w14:paraId="144A26D5">
            <w:pPr>
              <w:spacing w:after="0" w:line="240" w:lineRule="auto"/>
            </w:pPr>
            <w:r>
              <w:t>危化品使用</w:t>
            </w:r>
          </w:p>
        </w:tc>
        <w:tc>
          <w:tcPr>
            <w:tcW w:w="2340" w:type="dxa"/>
          </w:tcPr>
          <w:p w14:paraId="16999BF6">
            <w:pPr>
              <w:spacing w:after="0" w:line="240" w:lineRule="auto"/>
            </w:pPr>
            <w:r>
              <w:rPr>
                <w:rFonts w:ascii="Consolas" w:hAnsi="Consolas" w:eastAsia="??"/>
              </w:rPr>
              <w:t>operator_user_id</w:t>
            </w:r>
          </w:p>
        </w:tc>
        <w:tc>
          <w:tcPr>
            <w:tcW w:w="2340" w:type="dxa"/>
          </w:tcPr>
          <w:p w14:paraId="6826E624">
            <w:pPr>
              <w:spacing w:after="0" w:line="240" w:lineRule="auto"/>
            </w:pPr>
            <w:r>
              <w:t>1:N</w:t>
            </w:r>
          </w:p>
        </w:tc>
      </w:tr>
      <w:tr w14:paraId="0CBAF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236D8C1">
            <w:pPr>
              <w:spacing w:after="0" w:line="240" w:lineRule="auto"/>
            </w:pPr>
            <w:r>
              <w:t>→ 产生日志</w:t>
            </w:r>
          </w:p>
        </w:tc>
        <w:tc>
          <w:tcPr>
            <w:tcW w:w="2340" w:type="dxa"/>
          </w:tcPr>
          <w:p w14:paraId="4725E726">
            <w:pPr>
              <w:spacing w:after="0" w:line="240" w:lineRule="auto"/>
            </w:pPr>
            <w:r>
              <w:t>系统日志</w:t>
            </w:r>
          </w:p>
        </w:tc>
        <w:tc>
          <w:tcPr>
            <w:tcW w:w="2340" w:type="dxa"/>
          </w:tcPr>
          <w:p w14:paraId="0366982C">
            <w:pPr>
              <w:spacing w:after="0" w:line="240" w:lineRule="auto"/>
            </w:pPr>
            <w:r>
              <w:rPr>
                <w:rFonts w:ascii="Consolas" w:hAnsi="Consolas" w:eastAsia="??"/>
              </w:rPr>
              <w:t>user_id</w:t>
            </w:r>
          </w:p>
        </w:tc>
        <w:tc>
          <w:tcPr>
            <w:tcW w:w="2340" w:type="dxa"/>
          </w:tcPr>
          <w:p w14:paraId="781AA84A">
            <w:pPr>
              <w:spacing w:after="0" w:line="240" w:lineRule="auto"/>
            </w:pPr>
            <w:r>
              <w:t>1:N</w:t>
            </w:r>
          </w:p>
        </w:tc>
      </w:tr>
      <w:tr w14:paraId="5846D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E88E320">
            <w:pPr>
              <w:spacing w:after="0" w:line="240" w:lineRule="auto"/>
            </w:pPr>
            <w:r>
              <w:t>→ 拥有角色</w:t>
            </w:r>
          </w:p>
        </w:tc>
        <w:tc>
          <w:tcPr>
            <w:tcW w:w="2340" w:type="dxa"/>
          </w:tcPr>
          <w:p w14:paraId="19C94DBC">
            <w:pPr>
              <w:spacing w:after="0" w:line="240" w:lineRule="auto"/>
            </w:pPr>
            <w:r>
              <w:t>用户角色关联</w:t>
            </w:r>
          </w:p>
        </w:tc>
        <w:tc>
          <w:tcPr>
            <w:tcW w:w="2340" w:type="dxa"/>
          </w:tcPr>
          <w:p w14:paraId="601BA629">
            <w:pPr>
              <w:spacing w:after="0" w:line="240" w:lineRule="auto"/>
            </w:pPr>
            <w:r>
              <w:rPr>
                <w:rFonts w:ascii="Consolas" w:hAnsi="Consolas" w:eastAsia="??"/>
              </w:rPr>
              <w:t>user_id</w:t>
            </w:r>
          </w:p>
        </w:tc>
        <w:tc>
          <w:tcPr>
            <w:tcW w:w="2340" w:type="dxa"/>
          </w:tcPr>
          <w:p w14:paraId="6F82CF8C">
            <w:pPr>
              <w:spacing w:after="0" w:line="240" w:lineRule="auto"/>
            </w:pPr>
            <w:r>
              <w:t>1:N</w:t>
            </w:r>
          </w:p>
        </w:tc>
      </w:tr>
    </w:tbl>
    <w:p w14:paraId="1091AE8A"/>
    <w:p w14:paraId="1141804F">
      <w:pPr>
        <w:pStyle w:val="4"/>
      </w:pPr>
      <w:r>
        <w:t>角色（role）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29E5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9B8D4C9">
            <w:pPr>
              <w:spacing w:after="0" w:line="240" w:lineRule="auto"/>
              <w:jc w:val="center"/>
            </w:pPr>
            <w:r>
              <w:rPr>
                <w:b/>
              </w:rPr>
              <w:t>关联方向</w:t>
            </w:r>
          </w:p>
        </w:tc>
        <w:tc>
          <w:tcPr>
            <w:tcW w:w="2340" w:type="dxa"/>
          </w:tcPr>
          <w:p w14:paraId="23424AF4">
            <w:pPr>
              <w:spacing w:after="0" w:line="240" w:lineRule="auto"/>
              <w:jc w:val="center"/>
            </w:pPr>
            <w:r>
              <w:rPr>
                <w:b/>
              </w:rPr>
              <w:t>关联实体</w:t>
            </w:r>
          </w:p>
        </w:tc>
        <w:tc>
          <w:tcPr>
            <w:tcW w:w="2340" w:type="dxa"/>
          </w:tcPr>
          <w:p w14:paraId="1589B1F3">
            <w:pPr>
              <w:spacing w:after="0" w:line="240" w:lineRule="auto"/>
              <w:jc w:val="center"/>
            </w:pPr>
            <w:r>
              <w:rPr>
                <w:b/>
              </w:rPr>
              <w:t>外键字段</w:t>
            </w:r>
          </w:p>
        </w:tc>
        <w:tc>
          <w:tcPr>
            <w:tcW w:w="2340" w:type="dxa"/>
          </w:tcPr>
          <w:p w14:paraId="7355F80D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</w:tr>
      <w:tr w14:paraId="70D4A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09AC51C">
            <w:pPr>
              <w:spacing w:after="0" w:line="240" w:lineRule="auto"/>
            </w:pPr>
            <w:r>
              <w:t>→ 被分配</w:t>
            </w:r>
          </w:p>
        </w:tc>
        <w:tc>
          <w:tcPr>
            <w:tcW w:w="2340" w:type="dxa"/>
          </w:tcPr>
          <w:p w14:paraId="370CE5C9">
            <w:pPr>
              <w:spacing w:after="0" w:line="240" w:lineRule="auto"/>
            </w:pPr>
            <w:r>
              <w:t>用户角色关联</w:t>
            </w:r>
          </w:p>
        </w:tc>
        <w:tc>
          <w:tcPr>
            <w:tcW w:w="2340" w:type="dxa"/>
          </w:tcPr>
          <w:p w14:paraId="56E04C2F">
            <w:pPr>
              <w:spacing w:after="0" w:line="240" w:lineRule="auto"/>
            </w:pPr>
            <w:r>
              <w:rPr>
                <w:rFonts w:ascii="Consolas" w:hAnsi="Consolas" w:eastAsia="??"/>
              </w:rPr>
              <w:t>role_id</w:t>
            </w:r>
          </w:p>
        </w:tc>
        <w:tc>
          <w:tcPr>
            <w:tcW w:w="2340" w:type="dxa"/>
          </w:tcPr>
          <w:p w14:paraId="6F31F982">
            <w:pPr>
              <w:spacing w:after="0" w:line="240" w:lineRule="auto"/>
            </w:pPr>
            <w:r>
              <w:t>1:N</w:t>
            </w:r>
          </w:p>
        </w:tc>
      </w:tr>
      <w:tr w14:paraId="2750B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C90D398">
            <w:pPr>
              <w:spacing w:after="0" w:line="240" w:lineRule="auto"/>
            </w:pPr>
            <w:r>
              <w:t>→ 授权菜单</w:t>
            </w:r>
          </w:p>
        </w:tc>
        <w:tc>
          <w:tcPr>
            <w:tcW w:w="2340" w:type="dxa"/>
          </w:tcPr>
          <w:p w14:paraId="408E3805">
            <w:pPr>
              <w:spacing w:after="0" w:line="240" w:lineRule="auto"/>
            </w:pPr>
            <w:r>
              <w:t>角色菜单关联</w:t>
            </w:r>
          </w:p>
        </w:tc>
        <w:tc>
          <w:tcPr>
            <w:tcW w:w="2340" w:type="dxa"/>
          </w:tcPr>
          <w:p w14:paraId="1C9B1FE5">
            <w:pPr>
              <w:spacing w:after="0" w:line="240" w:lineRule="auto"/>
            </w:pPr>
            <w:r>
              <w:rPr>
                <w:rFonts w:ascii="Consolas" w:hAnsi="Consolas" w:eastAsia="??"/>
              </w:rPr>
              <w:t>role_id</w:t>
            </w:r>
          </w:p>
        </w:tc>
        <w:tc>
          <w:tcPr>
            <w:tcW w:w="2340" w:type="dxa"/>
          </w:tcPr>
          <w:p w14:paraId="5374B529">
            <w:pPr>
              <w:spacing w:after="0" w:line="240" w:lineRule="auto"/>
            </w:pPr>
            <w:r>
              <w:t>1:N</w:t>
            </w:r>
          </w:p>
        </w:tc>
      </w:tr>
    </w:tbl>
    <w:p w14:paraId="488AE7C7"/>
    <w:p w14:paraId="12609BF3">
      <w:pPr>
        <w:pStyle w:val="4"/>
      </w:pPr>
      <w:r>
        <w:t>菜单（menu）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0A07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889EE20">
            <w:pPr>
              <w:spacing w:after="0" w:line="240" w:lineRule="auto"/>
              <w:jc w:val="center"/>
            </w:pPr>
            <w:r>
              <w:rPr>
                <w:b/>
              </w:rPr>
              <w:t>关联方向</w:t>
            </w:r>
          </w:p>
        </w:tc>
        <w:tc>
          <w:tcPr>
            <w:tcW w:w="2340" w:type="dxa"/>
          </w:tcPr>
          <w:p w14:paraId="73E0546A">
            <w:pPr>
              <w:spacing w:after="0" w:line="240" w:lineRule="auto"/>
              <w:jc w:val="center"/>
            </w:pPr>
            <w:r>
              <w:rPr>
                <w:b/>
              </w:rPr>
              <w:t>关联实体</w:t>
            </w:r>
          </w:p>
        </w:tc>
        <w:tc>
          <w:tcPr>
            <w:tcW w:w="2340" w:type="dxa"/>
          </w:tcPr>
          <w:p w14:paraId="7EBFA60D">
            <w:pPr>
              <w:spacing w:after="0" w:line="240" w:lineRule="auto"/>
              <w:jc w:val="center"/>
            </w:pPr>
            <w:r>
              <w:rPr>
                <w:b/>
              </w:rPr>
              <w:t>外键字段</w:t>
            </w:r>
          </w:p>
        </w:tc>
        <w:tc>
          <w:tcPr>
            <w:tcW w:w="2340" w:type="dxa"/>
          </w:tcPr>
          <w:p w14:paraId="0C90A5D1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</w:tr>
      <w:tr w14:paraId="6A80F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F99C6CA">
            <w:pPr>
              <w:spacing w:after="0" w:line="240" w:lineRule="auto"/>
            </w:pPr>
            <w:r>
              <w:t>→ 父菜单</w:t>
            </w:r>
          </w:p>
        </w:tc>
        <w:tc>
          <w:tcPr>
            <w:tcW w:w="2340" w:type="dxa"/>
          </w:tcPr>
          <w:p w14:paraId="7BBA66D2">
            <w:pPr>
              <w:spacing w:after="0" w:line="240" w:lineRule="auto"/>
            </w:pPr>
            <w:r>
              <w:t>菜单</w:t>
            </w:r>
          </w:p>
        </w:tc>
        <w:tc>
          <w:tcPr>
            <w:tcW w:w="2340" w:type="dxa"/>
          </w:tcPr>
          <w:p w14:paraId="1863AA10">
            <w:pPr>
              <w:spacing w:after="0" w:line="240" w:lineRule="auto"/>
            </w:pPr>
            <w:r>
              <w:rPr>
                <w:rFonts w:ascii="Consolas" w:hAnsi="Consolas" w:eastAsia="??"/>
              </w:rPr>
              <w:t>parent_id</w:t>
            </w:r>
          </w:p>
        </w:tc>
        <w:tc>
          <w:tcPr>
            <w:tcW w:w="2340" w:type="dxa"/>
          </w:tcPr>
          <w:p w14:paraId="212BA0DF">
            <w:pPr>
              <w:spacing w:after="0" w:line="240" w:lineRule="auto"/>
            </w:pPr>
            <w:r>
              <w:t>N:1</w:t>
            </w:r>
          </w:p>
        </w:tc>
      </w:tr>
      <w:tr w14:paraId="69A84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1E9CFF0">
            <w:pPr>
              <w:spacing w:after="0" w:line="240" w:lineRule="auto"/>
            </w:pPr>
            <w:r>
              <w:t>→ 子菜单</w:t>
            </w:r>
          </w:p>
        </w:tc>
        <w:tc>
          <w:tcPr>
            <w:tcW w:w="2340" w:type="dxa"/>
          </w:tcPr>
          <w:p w14:paraId="16B5C088">
            <w:pPr>
              <w:spacing w:after="0" w:line="240" w:lineRule="auto"/>
            </w:pPr>
            <w:r>
              <w:t>菜单</w:t>
            </w:r>
          </w:p>
        </w:tc>
        <w:tc>
          <w:tcPr>
            <w:tcW w:w="2340" w:type="dxa"/>
          </w:tcPr>
          <w:p w14:paraId="1F5B7B6F">
            <w:pPr>
              <w:spacing w:after="0" w:line="240" w:lineRule="auto"/>
            </w:pPr>
            <w:r>
              <w:rPr>
                <w:rFonts w:ascii="Consolas" w:hAnsi="Consolas" w:eastAsia="??"/>
              </w:rPr>
              <w:t>parent_id</w:t>
            </w:r>
          </w:p>
        </w:tc>
        <w:tc>
          <w:tcPr>
            <w:tcW w:w="2340" w:type="dxa"/>
          </w:tcPr>
          <w:p w14:paraId="3451EF5E">
            <w:pPr>
              <w:spacing w:after="0" w:line="240" w:lineRule="auto"/>
            </w:pPr>
            <w:r>
              <w:t>1:N</w:t>
            </w:r>
          </w:p>
        </w:tc>
      </w:tr>
      <w:tr w14:paraId="16CE7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01C8E58">
            <w:pPr>
              <w:spacing w:after="0" w:line="240" w:lineRule="auto"/>
            </w:pPr>
            <w:r>
              <w:t>→ 被授权</w:t>
            </w:r>
          </w:p>
        </w:tc>
        <w:tc>
          <w:tcPr>
            <w:tcW w:w="2340" w:type="dxa"/>
          </w:tcPr>
          <w:p w14:paraId="136F67E0">
            <w:pPr>
              <w:spacing w:after="0" w:line="240" w:lineRule="auto"/>
            </w:pPr>
            <w:r>
              <w:t>角色菜单关联</w:t>
            </w:r>
          </w:p>
        </w:tc>
        <w:tc>
          <w:tcPr>
            <w:tcW w:w="2340" w:type="dxa"/>
          </w:tcPr>
          <w:p w14:paraId="6D771CF7">
            <w:pPr>
              <w:spacing w:after="0" w:line="240" w:lineRule="auto"/>
            </w:pPr>
            <w:r>
              <w:rPr>
                <w:rFonts w:ascii="Consolas" w:hAnsi="Consolas" w:eastAsia="??"/>
              </w:rPr>
              <w:t>menu_id</w:t>
            </w:r>
          </w:p>
        </w:tc>
        <w:tc>
          <w:tcPr>
            <w:tcW w:w="2340" w:type="dxa"/>
          </w:tcPr>
          <w:p w14:paraId="0E3018D4">
            <w:pPr>
              <w:spacing w:after="0" w:line="240" w:lineRule="auto"/>
            </w:pPr>
            <w:r>
              <w:t>1:N</w:t>
            </w:r>
          </w:p>
        </w:tc>
      </w:tr>
    </w:tbl>
    <w:p w14:paraId="4B3ECBE9"/>
    <w:p w14:paraId="5D046C2E">
      <w:pPr>
        <w:pStyle w:val="4"/>
      </w:pPr>
      <w:r>
        <w:t>实验室（laboratory）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6D97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B24CFAC">
            <w:pPr>
              <w:spacing w:after="0" w:line="240" w:lineRule="auto"/>
              <w:jc w:val="center"/>
            </w:pPr>
            <w:r>
              <w:rPr>
                <w:b/>
              </w:rPr>
              <w:t>关联方向</w:t>
            </w:r>
          </w:p>
        </w:tc>
        <w:tc>
          <w:tcPr>
            <w:tcW w:w="2340" w:type="dxa"/>
          </w:tcPr>
          <w:p w14:paraId="016A36B1">
            <w:pPr>
              <w:spacing w:after="0" w:line="240" w:lineRule="auto"/>
              <w:jc w:val="center"/>
            </w:pPr>
            <w:r>
              <w:rPr>
                <w:b/>
              </w:rPr>
              <w:t>关联实体</w:t>
            </w:r>
          </w:p>
        </w:tc>
        <w:tc>
          <w:tcPr>
            <w:tcW w:w="2340" w:type="dxa"/>
          </w:tcPr>
          <w:p w14:paraId="2EF350C3">
            <w:pPr>
              <w:spacing w:after="0" w:line="240" w:lineRule="auto"/>
              <w:jc w:val="center"/>
            </w:pPr>
            <w:r>
              <w:rPr>
                <w:b/>
              </w:rPr>
              <w:t>外键字段</w:t>
            </w:r>
          </w:p>
        </w:tc>
        <w:tc>
          <w:tcPr>
            <w:tcW w:w="2340" w:type="dxa"/>
          </w:tcPr>
          <w:p w14:paraId="0A4720DC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</w:tr>
      <w:tr w14:paraId="78A0B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373DA5F">
            <w:pPr>
              <w:spacing w:after="0" w:line="240" w:lineRule="auto"/>
            </w:pPr>
            <w:r>
              <w:t>→ 包含用户</w:t>
            </w:r>
          </w:p>
        </w:tc>
        <w:tc>
          <w:tcPr>
            <w:tcW w:w="2340" w:type="dxa"/>
          </w:tcPr>
          <w:p w14:paraId="7E02A88C">
            <w:pPr>
              <w:spacing w:after="0" w:line="240" w:lineRule="auto"/>
            </w:pPr>
            <w:r>
              <w:t>用户</w:t>
            </w:r>
          </w:p>
        </w:tc>
        <w:tc>
          <w:tcPr>
            <w:tcW w:w="2340" w:type="dxa"/>
          </w:tcPr>
          <w:p w14:paraId="696A17F4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156F4813">
            <w:pPr>
              <w:spacing w:after="0" w:line="240" w:lineRule="auto"/>
            </w:pPr>
            <w:r>
              <w:t>1:N</w:t>
            </w:r>
          </w:p>
        </w:tc>
      </w:tr>
      <w:tr w14:paraId="21329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9CB8068">
            <w:pPr>
              <w:spacing w:after="0" w:line="240" w:lineRule="auto"/>
            </w:pPr>
            <w:r>
              <w:t>→ 拥有设备</w:t>
            </w:r>
          </w:p>
        </w:tc>
        <w:tc>
          <w:tcPr>
            <w:tcW w:w="2340" w:type="dxa"/>
          </w:tcPr>
          <w:p w14:paraId="7A661F52">
            <w:pPr>
              <w:spacing w:after="0" w:line="240" w:lineRule="auto"/>
            </w:pPr>
            <w:r>
              <w:t>设备</w:t>
            </w:r>
          </w:p>
        </w:tc>
        <w:tc>
          <w:tcPr>
            <w:tcW w:w="2340" w:type="dxa"/>
          </w:tcPr>
          <w:p w14:paraId="3E18708D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09B7E045">
            <w:pPr>
              <w:spacing w:after="0" w:line="240" w:lineRule="auto"/>
            </w:pPr>
            <w:r>
              <w:t>1:N</w:t>
            </w:r>
          </w:p>
        </w:tc>
      </w:tr>
      <w:tr w14:paraId="1A9A2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A8BC517">
            <w:pPr>
              <w:spacing w:after="0" w:line="240" w:lineRule="auto"/>
            </w:pPr>
            <w:r>
              <w:t>→ 拥有耗材</w:t>
            </w:r>
          </w:p>
        </w:tc>
        <w:tc>
          <w:tcPr>
            <w:tcW w:w="2340" w:type="dxa"/>
          </w:tcPr>
          <w:p w14:paraId="095E3AB9">
            <w:pPr>
              <w:spacing w:after="0" w:line="240" w:lineRule="auto"/>
            </w:pPr>
            <w:r>
              <w:t>耗材</w:t>
            </w:r>
          </w:p>
        </w:tc>
        <w:tc>
          <w:tcPr>
            <w:tcW w:w="2340" w:type="dxa"/>
          </w:tcPr>
          <w:p w14:paraId="593220B7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69E37CFC">
            <w:pPr>
              <w:spacing w:after="0" w:line="240" w:lineRule="auto"/>
            </w:pPr>
            <w:r>
              <w:t>1:N</w:t>
            </w:r>
          </w:p>
        </w:tc>
      </w:tr>
      <w:tr w14:paraId="3DFAA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BB36F22">
            <w:pPr>
              <w:spacing w:after="0" w:line="240" w:lineRule="auto"/>
            </w:pPr>
            <w:r>
              <w:t>→ 拥有危化品</w:t>
            </w:r>
          </w:p>
        </w:tc>
        <w:tc>
          <w:tcPr>
            <w:tcW w:w="2340" w:type="dxa"/>
          </w:tcPr>
          <w:p w14:paraId="082B5D2D">
            <w:pPr>
              <w:spacing w:after="0" w:line="240" w:lineRule="auto"/>
            </w:pPr>
            <w:r>
              <w:t>危化品</w:t>
            </w:r>
          </w:p>
        </w:tc>
        <w:tc>
          <w:tcPr>
            <w:tcW w:w="2340" w:type="dxa"/>
          </w:tcPr>
          <w:p w14:paraId="3FCC9665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70A68A82">
            <w:pPr>
              <w:spacing w:after="0" w:line="240" w:lineRule="auto"/>
            </w:pPr>
            <w:r>
              <w:t>1:N</w:t>
            </w:r>
          </w:p>
        </w:tc>
      </w:tr>
      <w:tr w14:paraId="29B72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20385AE">
            <w:pPr>
              <w:spacing w:after="0" w:line="240" w:lineRule="auto"/>
            </w:pPr>
            <w:r>
              <w:t>→ 管理库存</w:t>
            </w:r>
          </w:p>
        </w:tc>
        <w:tc>
          <w:tcPr>
            <w:tcW w:w="2340" w:type="dxa"/>
          </w:tcPr>
          <w:p w14:paraId="56F7BC10">
            <w:pPr>
              <w:spacing w:after="0" w:line="240" w:lineRule="auto"/>
            </w:pPr>
            <w:r>
              <w:t>库存</w:t>
            </w:r>
          </w:p>
        </w:tc>
        <w:tc>
          <w:tcPr>
            <w:tcW w:w="2340" w:type="dxa"/>
          </w:tcPr>
          <w:p w14:paraId="15721985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43CB2C9E">
            <w:pPr>
              <w:spacing w:after="0" w:line="240" w:lineRule="auto"/>
            </w:pPr>
            <w:r>
              <w:t>1:N</w:t>
            </w:r>
          </w:p>
        </w:tc>
      </w:tr>
      <w:tr w14:paraId="040FB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4187847D">
            <w:pPr>
              <w:spacing w:after="0" w:line="240" w:lineRule="auto"/>
            </w:pPr>
            <w:r>
              <w:t>→ 所属</w:t>
            </w:r>
          </w:p>
        </w:tc>
        <w:tc>
          <w:tcPr>
            <w:tcW w:w="2340" w:type="dxa"/>
          </w:tcPr>
          <w:p w14:paraId="0844A27B">
            <w:pPr>
              <w:spacing w:after="0" w:line="240" w:lineRule="auto"/>
            </w:pPr>
            <w:r>
              <w:t>设备借用</w:t>
            </w:r>
          </w:p>
        </w:tc>
        <w:tc>
          <w:tcPr>
            <w:tcW w:w="2340" w:type="dxa"/>
          </w:tcPr>
          <w:p w14:paraId="7F74CAF0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2488073A">
            <w:pPr>
              <w:spacing w:after="0" w:line="240" w:lineRule="auto"/>
            </w:pPr>
            <w:r>
              <w:t>1:N</w:t>
            </w:r>
          </w:p>
        </w:tc>
      </w:tr>
      <w:tr w14:paraId="5788B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9C5F570">
            <w:pPr>
              <w:spacing w:after="0" w:line="240" w:lineRule="auto"/>
            </w:pPr>
            <w:r>
              <w:t>→ 所属</w:t>
            </w:r>
          </w:p>
        </w:tc>
        <w:tc>
          <w:tcPr>
            <w:tcW w:w="2340" w:type="dxa"/>
          </w:tcPr>
          <w:p w14:paraId="62D9DCC0">
            <w:pPr>
              <w:spacing w:after="0" w:line="240" w:lineRule="auto"/>
            </w:pPr>
            <w:r>
              <w:t>设备维修</w:t>
            </w:r>
          </w:p>
        </w:tc>
        <w:tc>
          <w:tcPr>
            <w:tcW w:w="2340" w:type="dxa"/>
          </w:tcPr>
          <w:p w14:paraId="2ACA8FF0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4C2A864F">
            <w:pPr>
              <w:spacing w:after="0" w:line="240" w:lineRule="auto"/>
            </w:pPr>
            <w:r>
              <w:t>1:N</w:t>
            </w:r>
          </w:p>
        </w:tc>
      </w:tr>
      <w:tr w14:paraId="41A9A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3B597D6">
            <w:pPr>
              <w:spacing w:after="0" w:line="240" w:lineRule="auto"/>
            </w:pPr>
            <w:r>
              <w:t>→ 所属</w:t>
            </w:r>
          </w:p>
        </w:tc>
        <w:tc>
          <w:tcPr>
            <w:tcW w:w="2340" w:type="dxa"/>
          </w:tcPr>
          <w:p w14:paraId="4703910F">
            <w:pPr>
              <w:spacing w:after="0" w:line="240" w:lineRule="auto"/>
            </w:pPr>
            <w:r>
              <w:t>设备校准</w:t>
            </w:r>
          </w:p>
        </w:tc>
        <w:tc>
          <w:tcPr>
            <w:tcW w:w="2340" w:type="dxa"/>
          </w:tcPr>
          <w:p w14:paraId="39D87823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7FD8D3AB">
            <w:pPr>
              <w:spacing w:after="0" w:line="240" w:lineRule="auto"/>
            </w:pPr>
            <w:r>
              <w:t>1:N</w:t>
            </w:r>
          </w:p>
        </w:tc>
      </w:tr>
      <w:tr w14:paraId="367C6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45FDF822">
            <w:pPr>
              <w:spacing w:after="0" w:line="240" w:lineRule="auto"/>
            </w:pPr>
            <w:r>
              <w:t>→ 所属</w:t>
            </w:r>
          </w:p>
        </w:tc>
        <w:tc>
          <w:tcPr>
            <w:tcW w:w="2340" w:type="dxa"/>
          </w:tcPr>
          <w:p w14:paraId="7413C7F3">
            <w:pPr>
              <w:spacing w:after="0" w:line="240" w:lineRule="auto"/>
            </w:pPr>
            <w:r>
              <w:t>耗材入库</w:t>
            </w:r>
          </w:p>
        </w:tc>
        <w:tc>
          <w:tcPr>
            <w:tcW w:w="2340" w:type="dxa"/>
          </w:tcPr>
          <w:p w14:paraId="001A3693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6BC5AE3A">
            <w:pPr>
              <w:spacing w:after="0" w:line="240" w:lineRule="auto"/>
            </w:pPr>
            <w:r>
              <w:t>1:N</w:t>
            </w:r>
          </w:p>
        </w:tc>
      </w:tr>
      <w:tr w14:paraId="571C6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06C3EF1">
            <w:pPr>
              <w:spacing w:after="0" w:line="240" w:lineRule="auto"/>
            </w:pPr>
            <w:r>
              <w:t>→ 所属</w:t>
            </w:r>
          </w:p>
        </w:tc>
        <w:tc>
          <w:tcPr>
            <w:tcW w:w="2340" w:type="dxa"/>
          </w:tcPr>
          <w:p w14:paraId="7A54BD33">
            <w:pPr>
              <w:spacing w:after="0" w:line="240" w:lineRule="auto"/>
            </w:pPr>
            <w:r>
              <w:t>耗材出库</w:t>
            </w:r>
          </w:p>
        </w:tc>
        <w:tc>
          <w:tcPr>
            <w:tcW w:w="2340" w:type="dxa"/>
          </w:tcPr>
          <w:p w14:paraId="07253D39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03F9BB73">
            <w:pPr>
              <w:spacing w:after="0" w:line="240" w:lineRule="auto"/>
            </w:pPr>
            <w:r>
              <w:t>1:N</w:t>
            </w:r>
          </w:p>
        </w:tc>
      </w:tr>
      <w:tr w14:paraId="46E61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073BF0C">
            <w:pPr>
              <w:spacing w:after="0" w:line="240" w:lineRule="auto"/>
            </w:pPr>
            <w:r>
              <w:t>→ 所属</w:t>
            </w:r>
          </w:p>
        </w:tc>
        <w:tc>
          <w:tcPr>
            <w:tcW w:w="2340" w:type="dxa"/>
          </w:tcPr>
          <w:p w14:paraId="7DC1C8A8">
            <w:pPr>
              <w:spacing w:after="0" w:line="240" w:lineRule="auto"/>
            </w:pPr>
            <w:r>
              <w:t>危化品使用</w:t>
            </w:r>
          </w:p>
        </w:tc>
        <w:tc>
          <w:tcPr>
            <w:tcW w:w="2340" w:type="dxa"/>
          </w:tcPr>
          <w:p w14:paraId="07783535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5B1F1762">
            <w:pPr>
              <w:spacing w:after="0" w:line="240" w:lineRule="auto"/>
            </w:pPr>
            <w:r>
              <w:t>1:N</w:t>
            </w:r>
          </w:p>
        </w:tc>
      </w:tr>
      <w:tr w14:paraId="7109D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AA96C0F">
            <w:pPr>
              <w:spacing w:after="0" w:line="240" w:lineRule="auto"/>
            </w:pPr>
            <w:r>
              <w:t>→ 所属</w:t>
            </w:r>
          </w:p>
        </w:tc>
        <w:tc>
          <w:tcPr>
            <w:tcW w:w="2340" w:type="dxa"/>
          </w:tcPr>
          <w:p w14:paraId="11CFD360">
            <w:pPr>
              <w:spacing w:after="0" w:line="240" w:lineRule="auto"/>
            </w:pPr>
            <w:r>
              <w:t>系统日志</w:t>
            </w:r>
          </w:p>
        </w:tc>
        <w:tc>
          <w:tcPr>
            <w:tcW w:w="2340" w:type="dxa"/>
          </w:tcPr>
          <w:p w14:paraId="703D2D6E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6296D647">
            <w:pPr>
              <w:spacing w:after="0" w:line="240" w:lineRule="auto"/>
            </w:pPr>
            <w:r>
              <w:t>1:N</w:t>
            </w:r>
          </w:p>
        </w:tc>
      </w:tr>
    </w:tbl>
    <w:p w14:paraId="6F06F736"/>
    <w:p w14:paraId="0AAEB43C">
      <w:pPr>
        <w:pStyle w:val="4"/>
      </w:pPr>
      <w:r>
        <w:t>设备类别（equipment_category）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0666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AB59330">
            <w:pPr>
              <w:spacing w:after="0" w:line="240" w:lineRule="auto"/>
              <w:jc w:val="center"/>
            </w:pPr>
            <w:r>
              <w:rPr>
                <w:b/>
              </w:rPr>
              <w:t>关联方向</w:t>
            </w:r>
          </w:p>
        </w:tc>
        <w:tc>
          <w:tcPr>
            <w:tcW w:w="2340" w:type="dxa"/>
          </w:tcPr>
          <w:p w14:paraId="606635E5">
            <w:pPr>
              <w:spacing w:after="0" w:line="240" w:lineRule="auto"/>
              <w:jc w:val="center"/>
            </w:pPr>
            <w:r>
              <w:rPr>
                <w:b/>
              </w:rPr>
              <w:t>关联实体</w:t>
            </w:r>
          </w:p>
        </w:tc>
        <w:tc>
          <w:tcPr>
            <w:tcW w:w="2340" w:type="dxa"/>
          </w:tcPr>
          <w:p w14:paraId="2D0E4609">
            <w:pPr>
              <w:spacing w:after="0" w:line="240" w:lineRule="auto"/>
              <w:jc w:val="center"/>
            </w:pPr>
            <w:r>
              <w:rPr>
                <w:b/>
              </w:rPr>
              <w:t>外键字段</w:t>
            </w:r>
          </w:p>
        </w:tc>
        <w:tc>
          <w:tcPr>
            <w:tcW w:w="2340" w:type="dxa"/>
          </w:tcPr>
          <w:p w14:paraId="23332690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</w:tr>
      <w:tr w14:paraId="39D4C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3966889">
            <w:pPr>
              <w:spacing w:after="0" w:line="240" w:lineRule="auto"/>
            </w:pPr>
            <w:r>
              <w:t>→ 分类</w:t>
            </w:r>
          </w:p>
        </w:tc>
        <w:tc>
          <w:tcPr>
            <w:tcW w:w="2340" w:type="dxa"/>
          </w:tcPr>
          <w:p w14:paraId="5F1EBA75">
            <w:pPr>
              <w:spacing w:after="0" w:line="240" w:lineRule="auto"/>
            </w:pPr>
            <w:r>
              <w:t>设备</w:t>
            </w:r>
          </w:p>
        </w:tc>
        <w:tc>
          <w:tcPr>
            <w:tcW w:w="2340" w:type="dxa"/>
          </w:tcPr>
          <w:p w14:paraId="0F0455CD">
            <w:pPr>
              <w:spacing w:after="0" w:line="240" w:lineRule="auto"/>
            </w:pPr>
            <w:r>
              <w:rPr>
                <w:rFonts w:ascii="Consolas" w:hAnsi="Consolas" w:eastAsia="??"/>
              </w:rPr>
              <w:t>category_id</w:t>
            </w:r>
          </w:p>
        </w:tc>
        <w:tc>
          <w:tcPr>
            <w:tcW w:w="2340" w:type="dxa"/>
          </w:tcPr>
          <w:p w14:paraId="383CA472">
            <w:pPr>
              <w:spacing w:after="0" w:line="240" w:lineRule="auto"/>
            </w:pPr>
            <w:r>
              <w:t>1:N</w:t>
            </w:r>
          </w:p>
        </w:tc>
      </w:tr>
    </w:tbl>
    <w:p w14:paraId="6555F584"/>
    <w:p w14:paraId="048BFA9D">
      <w:pPr>
        <w:pStyle w:val="4"/>
      </w:pPr>
      <w:r>
        <w:t>设备（equipment）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DAB6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1BE3201">
            <w:pPr>
              <w:spacing w:after="0" w:line="240" w:lineRule="auto"/>
              <w:jc w:val="center"/>
            </w:pPr>
            <w:r>
              <w:rPr>
                <w:b/>
              </w:rPr>
              <w:t>关联方向</w:t>
            </w:r>
          </w:p>
        </w:tc>
        <w:tc>
          <w:tcPr>
            <w:tcW w:w="2340" w:type="dxa"/>
          </w:tcPr>
          <w:p w14:paraId="3B17E176">
            <w:pPr>
              <w:spacing w:after="0" w:line="240" w:lineRule="auto"/>
              <w:jc w:val="center"/>
            </w:pPr>
            <w:r>
              <w:rPr>
                <w:b/>
              </w:rPr>
              <w:t>关联实体</w:t>
            </w:r>
          </w:p>
        </w:tc>
        <w:tc>
          <w:tcPr>
            <w:tcW w:w="2340" w:type="dxa"/>
          </w:tcPr>
          <w:p w14:paraId="36A89080">
            <w:pPr>
              <w:spacing w:after="0" w:line="240" w:lineRule="auto"/>
              <w:jc w:val="center"/>
            </w:pPr>
            <w:r>
              <w:rPr>
                <w:b/>
              </w:rPr>
              <w:t>外键字段</w:t>
            </w:r>
          </w:p>
        </w:tc>
        <w:tc>
          <w:tcPr>
            <w:tcW w:w="2340" w:type="dxa"/>
          </w:tcPr>
          <w:p w14:paraId="2BDA8092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</w:tr>
      <w:tr w14:paraId="0752F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8A701E1">
            <w:pPr>
              <w:spacing w:after="0" w:line="240" w:lineRule="auto"/>
            </w:pPr>
            <w:r>
              <w:t>→ 属于</w:t>
            </w:r>
          </w:p>
        </w:tc>
        <w:tc>
          <w:tcPr>
            <w:tcW w:w="2340" w:type="dxa"/>
          </w:tcPr>
          <w:p w14:paraId="528C6B8B">
            <w:pPr>
              <w:spacing w:after="0" w:line="240" w:lineRule="auto"/>
            </w:pPr>
            <w:r>
              <w:t>实验室</w:t>
            </w:r>
          </w:p>
        </w:tc>
        <w:tc>
          <w:tcPr>
            <w:tcW w:w="2340" w:type="dxa"/>
          </w:tcPr>
          <w:p w14:paraId="6C28FFE2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61E5A2C6">
            <w:pPr>
              <w:spacing w:after="0" w:line="240" w:lineRule="auto"/>
            </w:pPr>
            <w:r>
              <w:t>N:1</w:t>
            </w:r>
          </w:p>
        </w:tc>
      </w:tr>
      <w:tr w14:paraId="33033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4BA17FA7">
            <w:pPr>
              <w:spacing w:after="0" w:line="240" w:lineRule="auto"/>
            </w:pPr>
            <w:r>
              <w:t>→ 分类</w:t>
            </w:r>
          </w:p>
        </w:tc>
        <w:tc>
          <w:tcPr>
            <w:tcW w:w="2340" w:type="dxa"/>
          </w:tcPr>
          <w:p w14:paraId="0EB8127C">
            <w:pPr>
              <w:spacing w:after="0" w:line="240" w:lineRule="auto"/>
            </w:pPr>
            <w:r>
              <w:t>设备类别</w:t>
            </w:r>
          </w:p>
        </w:tc>
        <w:tc>
          <w:tcPr>
            <w:tcW w:w="2340" w:type="dxa"/>
          </w:tcPr>
          <w:p w14:paraId="4C48C6BB">
            <w:pPr>
              <w:spacing w:after="0" w:line="240" w:lineRule="auto"/>
            </w:pPr>
            <w:r>
              <w:rPr>
                <w:rFonts w:ascii="Consolas" w:hAnsi="Consolas" w:eastAsia="??"/>
              </w:rPr>
              <w:t>category_id</w:t>
            </w:r>
          </w:p>
        </w:tc>
        <w:tc>
          <w:tcPr>
            <w:tcW w:w="2340" w:type="dxa"/>
          </w:tcPr>
          <w:p w14:paraId="73F7AEBB">
            <w:pPr>
              <w:spacing w:after="0" w:line="240" w:lineRule="auto"/>
            </w:pPr>
            <w:r>
              <w:t>N:1</w:t>
            </w:r>
          </w:p>
        </w:tc>
      </w:tr>
      <w:tr w14:paraId="5AA32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FF30376">
            <w:pPr>
              <w:spacing w:after="0" w:line="240" w:lineRule="auto"/>
            </w:pPr>
            <w:r>
              <w:t>→ 管理员</w:t>
            </w:r>
          </w:p>
        </w:tc>
        <w:tc>
          <w:tcPr>
            <w:tcW w:w="2340" w:type="dxa"/>
          </w:tcPr>
          <w:p w14:paraId="01213F7E">
            <w:pPr>
              <w:spacing w:after="0" w:line="240" w:lineRule="auto"/>
            </w:pPr>
            <w:r>
              <w:t>用户</w:t>
            </w:r>
          </w:p>
        </w:tc>
        <w:tc>
          <w:tcPr>
            <w:tcW w:w="2340" w:type="dxa"/>
          </w:tcPr>
          <w:p w14:paraId="6CF4729D">
            <w:pPr>
              <w:spacing w:after="0" w:line="240" w:lineRule="auto"/>
            </w:pPr>
            <w:r>
              <w:rPr>
                <w:rFonts w:ascii="Consolas" w:hAnsi="Consolas" w:eastAsia="??"/>
              </w:rPr>
              <w:t>manager_user_id</w:t>
            </w:r>
          </w:p>
        </w:tc>
        <w:tc>
          <w:tcPr>
            <w:tcW w:w="2340" w:type="dxa"/>
          </w:tcPr>
          <w:p w14:paraId="7B2E8DAA">
            <w:pPr>
              <w:spacing w:after="0" w:line="240" w:lineRule="auto"/>
            </w:pPr>
            <w:r>
              <w:t>N:1</w:t>
            </w:r>
          </w:p>
        </w:tc>
      </w:tr>
      <w:tr w14:paraId="06897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C5EBAAE">
            <w:pPr>
              <w:spacing w:after="0" w:line="240" w:lineRule="auto"/>
            </w:pPr>
            <w:r>
              <w:t>→ 被借用</w:t>
            </w:r>
          </w:p>
        </w:tc>
        <w:tc>
          <w:tcPr>
            <w:tcW w:w="2340" w:type="dxa"/>
          </w:tcPr>
          <w:p w14:paraId="4F82B67E">
            <w:pPr>
              <w:spacing w:after="0" w:line="240" w:lineRule="auto"/>
            </w:pPr>
            <w:r>
              <w:t>设备借用</w:t>
            </w:r>
          </w:p>
        </w:tc>
        <w:tc>
          <w:tcPr>
            <w:tcW w:w="2340" w:type="dxa"/>
          </w:tcPr>
          <w:p w14:paraId="16AB5D0E">
            <w:pPr>
              <w:spacing w:after="0" w:line="240" w:lineRule="auto"/>
            </w:pPr>
            <w:r>
              <w:rPr>
                <w:rFonts w:ascii="Consolas" w:hAnsi="Consolas" w:eastAsia="??"/>
              </w:rPr>
              <w:t>equipment_id</w:t>
            </w:r>
          </w:p>
        </w:tc>
        <w:tc>
          <w:tcPr>
            <w:tcW w:w="2340" w:type="dxa"/>
          </w:tcPr>
          <w:p w14:paraId="7BE64F1E">
            <w:pPr>
              <w:spacing w:after="0" w:line="240" w:lineRule="auto"/>
            </w:pPr>
            <w:r>
              <w:t>1:N</w:t>
            </w:r>
          </w:p>
        </w:tc>
      </w:tr>
      <w:tr w14:paraId="73418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8736F6E">
            <w:pPr>
              <w:spacing w:after="0" w:line="240" w:lineRule="auto"/>
            </w:pPr>
            <w:r>
              <w:t>→ 被维修</w:t>
            </w:r>
          </w:p>
        </w:tc>
        <w:tc>
          <w:tcPr>
            <w:tcW w:w="2340" w:type="dxa"/>
          </w:tcPr>
          <w:p w14:paraId="11044CEC">
            <w:pPr>
              <w:spacing w:after="0" w:line="240" w:lineRule="auto"/>
            </w:pPr>
            <w:r>
              <w:t>设备维修</w:t>
            </w:r>
          </w:p>
        </w:tc>
        <w:tc>
          <w:tcPr>
            <w:tcW w:w="2340" w:type="dxa"/>
          </w:tcPr>
          <w:p w14:paraId="4A42C8C0">
            <w:pPr>
              <w:spacing w:after="0" w:line="240" w:lineRule="auto"/>
            </w:pPr>
            <w:r>
              <w:rPr>
                <w:rFonts w:ascii="Consolas" w:hAnsi="Consolas" w:eastAsia="??"/>
              </w:rPr>
              <w:t>equipment_id</w:t>
            </w:r>
          </w:p>
        </w:tc>
        <w:tc>
          <w:tcPr>
            <w:tcW w:w="2340" w:type="dxa"/>
          </w:tcPr>
          <w:p w14:paraId="6E41462E">
            <w:pPr>
              <w:spacing w:after="0" w:line="240" w:lineRule="auto"/>
            </w:pPr>
            <w:r>
              <w:t>1:N</w:t>
            </w:r>
          </w:p>
        </w:tc>
      </w:tr>
      <w:tr w14:paraId="4FDBE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B600C4B">
            <w:pPr>
              <w:spacing w:after="0" w:line="240" w:lineRule="auto"/>
            </w:pPr>
            <w:r>
              <w:t>→ 被校准</w:t>
            </w:r>
          </w:p>
        </w:tc>
        <w:tc>
          <w:tcPr>
            <w:tcW w:w="2340" w:type="dxa"/>
          </w:tcPr>
          <w:p w14:paraId="6B7739AC">
            <w:pPr>
              <w:spacing w:after="0" w:line="240" w:lineRule="auto"/>
            </w:pPr>
            <w:r>
              <w:t>设备校准</w:t>
            </w:r>
          </w:p>
        </w:tc>
        <w:tc>
          <w:tcPr>
            <w:tcW w:w="2340" w:type="dxa"/>
          </w:tcPr>
          <w:p w14:paraId="7310A4DA">
            <w:pPr>
              <w:spacing w:after="0" w:line="240" w:lineRule="auto"/>
            </w:pPr>
            <w:r>
              <w:rPr>
                <w:rFonts w:ascii="Consolas" w:hAnsi="Consolas" w:eastAsia="??"/>
              </w:rPr>
              <w:t>equipment_id</w:t>
            </w:r>
          </w:p>
        </w:tc>
        <w:tc>
          <w:tcPr>
            <w:tcW w:w="2340" w:type="dxa"/>
          </w:tcPr>
          <w:p w14:paraId="216CE1DC">
            <w:pPr>
              <w:spacing w:after="0" w:line="240" w:lineRule="auto"/>
            </w:pPr>
            <w:r>
              <w:t>1:N</w:t>
            </w:r>
          </w:p>
        </w:tc>
      </w:tr>
    </w:tbl>
    <w:p w14:paraId="21809F95"/>
    <w:p w14:paraId="754B4B0D">
      <w:pPr>
        <w:pStyle w:val="4"/>
      </w:pPr>
      <w:r>
        <w:t>耗材类别（consumable_category）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B626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1CD59B6">
            <w:pPr>
              <w:spacing w:after="0" w:line="240" w:lineRule="auto"/>
              <w:jc w:val="center"/>
            </w:pPr>
            <w:r>
              <w:rPr>
                <w:b/>
              </w:rPr>
              <w:t>关联方向</w:t>
            </w:r>
          </w:p>
        </w:tc>
        <w:tc>
          <w:tcPr>
            <w:tcW w:w="2340" w:type="dxa"/>
          </w:tcPr>
          <w:p w14:paraId="333C92CA">
            <w:pPr>
              <w:spacing w:after="0" w:line="240" w:lineRule="auto"/>
              <w:jc w:val="center"/>
            </w:pPr>
            <w:r>
              <w:rPr>
                <w:b/>
              </w:rPr>
              <w:t>关联实体</w:t>
            </w:r>
          </w:p>
        </w:tc>
        <w:tc>
          <w:tcPr>
            <w:tcW w:w="2340" w:type="dxa"/>
          </w:tcPr>
          <w:p w14:paraId="5F48F97A">
            <w:pPr>
              <w:spacing w:after="0" w:line="240" w:lineRule="auto"/>
              <w:jc w:val="center"/>
            </w:pPr>
            <w:r>
              <w:rPr>
                <w:b/>
              </w:rPr>
              <w:t>外键字段</w:t>
            </w:r>
          </w:p>
        </w:tc>
        <w:tc>
          <w:tcPr>
            <w:tcW w:w="2340" w:type="dxa"/>
          </w:tcPr>
          <w:p w14:paraId="4FE5680A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</w:tr>
      <w:tr w14:paraId="6F1C1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98589AD">
            <w:pPr>
              <w:spacing w:after="0" w:line="240" w:lineRule="auto"/>
            </w:pPr>
            <w:r>
              <w:t>→ 分类</w:t>
            </w:r>
          </w:p>
        </w:tc>
        <w:tc>
          <w:tcPr>
            <w:tcW w:w="2340" w:type="dxa"/>
          </w:tcPr>
          <w:p w14:paraId="29A4249C">
            <w:pPr>
              <w:spacing w:after="0" w:line="240" w:lineRule="auto"/>
            </w:pPr>
            <w:r>
              <w:t>耗材</w:t>
            </w:r>
          </w:p>
        </w:tc>
        <w:tc>
          <w:tcPr>
            <w:tcW w:w="2340" w:type="dxa"/>
          </w:tcPr>
          <w:p w14:paraId="28DFDD6E">
            <w:pPr>
              <w:spacing w:after="0" w:line="240" w:lineRule="auto"/>
            </w:pPr>
            <w:r>
              <w:rPr>
                <w:rFonts w:ascii="Consolas" w:hAnsi="Consolas" w:eastAsia="??"/>
              </w:rPr>
              <w:t>category_id</w:t>
            </w:r>
          </w:p>
        </w:tc>
        <w:tc>
          <w:tcPr>
            <w:tcW w:w="2340" w:type="dxa"/>
          </w:tcPr>
          <w:p w14:paraId="05865646">
            <w:pPr>
              <w:spacing w:after="0" w:line="240" w:lineRule="auto"/>
            </w:pPr>
            <w:r>
              <w:t>1:N</w:t>
            </w:r>
          </w:p>
        </w:tc>
      </w:tr>
    </w:tbl>
    <w:p w14:paraId="178E97C6"/>
    <w:p w14:paraId="02B4F5F9">
      <w:pPr>
        <w:pStyle w:val="4"/>
      </w:pPr>
      <w:r>
        <w:t>耗材（consumable）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4AF5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45C643B2">
            <w:pPr>
              <w:spacing w:after="0" w:line="240" w:lineRule="auto"/>
              <w:jc w:val="center"/>
            </w:pPr>
            <w:r>
              <w:rPr>
                <w:b/>
              </w:rPr>
              <w:t>关联方向</w:t>
            </w:r>
          </w:p>
        </w:tc>
        <w:tc>
          <w:tcPr>
            <w:tcW w:w="2340" w:type="dxa"/>
          </w:tcPr>
          <w:p w14:paraId="74AD4A3D">
            <w:pPr>
              <w:spacing w:after="0" w:line="240" w:lineRule="auto"/>
              <w:jc w:val="center"/>
            </w:pPr>
            <w:r>
              <w:rPr>
                <w:b/>
              </w:rPr>
              <w:t>关联实体</w:t>
            </w:r>
          </w:p>
        </w:tc>
        <w:tc>
          <w:tcPr>
            <w:tcW w:w="2340" w:type="dxa"/>
          </w:tcPr>
          <w:p w14:paraId="194A67BA">
            <w:pPr>
              <w:spacing w:after="0" w:line="240" w:lineRule="auto"/>
              <w:jc w:val="center"/>
            </w:pPr>
            <w:r>
              <w:rPr>
                <w:b/>
              </w:rPr>
              <w:t>外键字段</w:t>
            </w:r>
          </w:p>
        </w:tc>
        <w:tc>
          <w:tcPr>
            <w:tcW w:w="2340" w:type="dxa"/>
          </w:tcPr>
          <w:p w14:paraId="50474DC4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</w:tr>
      <w:tr w14:paraId="1F658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20EC539">
            <w:pPr>
              <w:spacing w:after="0" w:line="240" w:lineRule="auto"/>
            </w:pPr>
            <w:r>
              <w:t>→ 属于</w:t>
            </w:r>
          </w:p>
        </w:tc>
        <w:tc>
          <w:tcPr>
            <w:tcW w:w="2340" w:type="dxa"/>
          </w:tcPr>
          <w:p w14:paraId="44B78A74">
            <w:pPr>
              <w:spacing w:after="0" w:line="240" w:lineRule="auto"/>
            </w:pPr>
            <w:r>
              <w:t>实验室</w:t>
            </w:r>
          </w:p>
        </w:tc>
        <w:tc>
          <w:tcPr>
            <w:tcW w:w="2340" w:type="dxa"/>
          </w:tcPr>
          <w:p w14:paraId="275F89E3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5AE4A8CF">
            <w:pPr>
              <w:spacing w:after="0" w:line="240" w:lineRule="auto"/>
            </w:pPr>
            <w:r>
              <w:t>N:1</w:t>
            </w:r>
          </w:p>
        </w:tc>
      </w:tr>
      <w:tr w14:paraId="3BA7A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BD76868">
            <w:pPr>
              <w:spacing w:after="0" w:line="240" w:lineRule="auto"/>
            </w:pPr>
            <w:r>
              <w:t>→ 分类</w:t>
            </w:r>
          </w:p>
        </w:tc>
        <w:tc>
          <w:tcPr>
            <w:tcW w:w="2340" w:type="dxa"/>
          </w:tcPr>
          <w:p w14:paraId="0071863B">
            <w:pPr>
              <w:spacing w:after="0" w:line="240" w:lineRule="auto"/>
            </w:pPr>
            <w:r>
              <w:t>耗材类别</w:t>
            </w:r>
          </w:p>
        </w:tc>
        <w:tc>
          <w:tcPr>
            <w:tcW w:w="2340" w:type="dxa"/>
          </w:tcPr>
          <w:p w14:paraId="3E8C1C87">
            <w:pPr>
              <w:spacing w:after="0" w:line="240" w:lineRule="auto"/>
            </w:pPr>
            <w:r>
              <w:rPr>
                <w:rFonts w:ascii="Consolas" w:hAnsi="Consolas" w:eastAsia="??"/>
              </w:rPr>
              <w:t>category_id</w:t>
            </w:r>
          </w:p>
        </w:tc>
        <w:tc>
          <w:tcPr>
            <w:tcW w:w="2340" w:type="dxa"/>
          </w:tcPr>
          <w:p w14:paraId="158FC1A3">
            <w:pPr>
              <w:spacing w:after="0" w:line="240" w:lineRule="auto"/>
            </w:pPr>
            <w:r>
              <w:t>N:1</w:t>
            </w:r>
          </w:p>
        </w:tc>
      </w:tr>
      <w:tr w14:paraId="18023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B62E43B">
            <w:pPr>
              <w:spacing w:after="0" w:line="240" w:lineRule="auto"/>
            </w:pPr>
            <w:r>
              <w:t>→ 管理员</w:t>
            </w:r>
          </w:p>
        </w:tc>
        <w:tc>
          <w:tcPr>
            <w:tcW w:w="2340" w:type="dxa"/>
          </w:tcPr>
          <w:p w14:paraId="0AAD1D0A">
            <w:pPr>
              <w:spacing w:after="0" w:line="240" w:lineRule="auto"/>
            </w:pPr>
            <w:r>
              <w:t>用户</w:t>
            </w:r>
          </w:p>
        </w:tc>
        <w:tc>
          <w:tcPr>
            <w:tcW w:w="2340" w:type="dxa"/>
          </w:tcPr>
          <w:p w14:paraId="53618ECB">
            <w:pPr>
              <w:spacing w:after="0" w:line="240" w:lineRule="auto"/>
            </w:pPr>
            <w:r>
              <w:rPr>
                <w:rFonts w:ascii="Consolas" w:hAnsi="Consolas" w:eastAsia="??"/>
              </w:rPr>
              <w:t>manager_user_id</w:t>
            </w:r>
          </w:p>
        </w:tc>
        <w:tc>
          <w:tcPr>
            <w:tcW w:w="2340" w:type="dxa"/>
          </w:tcPr>
          <w:p w14:paraId="0A97E0A4">
            <w:pPr>
              <w:spacing w:after="0" w:line="240" w:lineRule="auto"/>
            </w:pPr>
            <w:r>
              <w:t>N:1</w:t>
            </w:r>
          </w:p>
        </w:tc>
      </w:tr>
      <w:tr w14:paraId="2B20B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47C7FD10">
            <w:pPr>
              <w:spacing w:after="0" w:line="240" w:lineRule="auto"/>
            </w:pPr>
            <w:r>
              <w:t>→ 入库</w:t>
            </w:r>
          </w:p>
        </w:tc>
        <w:tc>
          <w:tcPr>
            <w:tcW w:w="2340" w:type="dxa"/>
          </w:tcPr>
          <w:p w14:paraId="28C68581">
            <w:pPr>
              <w:spacing w:after="0" w:line="240" w:lineRule="auto"/>
            </w:pPr>
            <w:r>
              <w:t>耗材入库</w:t>
            </w:r>
          </w:p>
        </w:tc>
        <w:tc>
          <w:tcPr>
            <w:tcW w:w="2340" w:type="dxa"/>
          </w:tcPr>
          <w:p w14:paraId="3FCED391">
            <w:pPr>
              <w:spacing w:after="0" w:line="240" w:lineRule="auto"/>
            </w:pPr>
            <w:r>
              <w:rPr>
                <w:rFonts w:ascii="Consolas" w:hAnsi="Consolas" w:eastAsia="??"/>
              </w:rPr>
              <w:t>consumable_id</w:t>
            </w:r>
          </w:p>
        </w:tc>
        <w:tc>
          <w:tcPr>
            <w:tcW w:w="2340" w:type="dxa"/>
          </w:tcPr>
          <w:p w14:paraId="6C25E348">
            <w:pPr>
              <w:spacing w:after="0" w:line="240" w:lineRule="auto"/>
            </w:pPr>
            <w:r>
              <w:t>1:N</w:t>
            </w:r>
          </w:p>
        </w:tc>
      </w:tr>
      <w:tr w14:paraId="07317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111A98C">
            <w:pPr>
              <w:spacing w:after="0" w:line="240" w:lineRule="auto"/>
            </w:pPr>
            <w:r>
              <w:t>→ 出库</w:t>
            </w:r>
          </w:p>
        </w:tc>
        <w:tc>
          <w:tcPr>
            <w:tcW w:w="2340" w:type="dxa"/>
          </w:tcPr>
          <w:p w14:paraId="3AF6D50D">
            <w:pPr>
              <w:spacing w:after="0" w:line="240" w:lineRule="auto"/>
            </w:pPr>
            <w:r>
              <w:t>耗材出库</w:t>
            </w:r>
          </w:p>
        </w:tc>
        <w:tc>
          <w:tcPr>
            <w:tcW w:w="2340" w:type="dxa"/>
          </w:tcPr>
          <w:p w14:paraId="7191514C">
            <w:pPr>
              <w:spacing w:after="0" w:line="240" w:lineRule="auto"/>
            </w:pPr>
            <w:r>
              <w:rPr>
                <w:rFonts w:ascii="Consolas" w:hAnsi="Consolas" w:eastAsia="??"/>
              </w:rPr>
              <w:t>consumable_id</w:t>
            </w:r>
          </w:p>
        </w:tc>
        <w:tc>
          <w:tcPr>
            <w:tcW w:w="2340" w:type="dxa"/>
          </w:tcPr>
          <w:p w14:paraId="4F8D3B30">
            <w:pPr>
              <w:spacing w:after="0" w:line="240" w:lineRule="auto"/>
            </w:pPr>
            <w:r>
              <w:t>1:N</w:t>
            </w:r>
          </w:p>
        </w:tc>
      </w:tr>
      <w:tr w14:paraId="77BC3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4112EC01">
            <w:pPr>
              <w:spacing w:after="0" w:line="240" w:lineRule="auto"/>
            </w:pPr>
            <w:r>
              <w:t>→ 库存批次</w:t>
            </w:r>
          </w:p>
        </w:tc>
        <w:tc>
          <w:tcPr>
            <w:tcW w:w="2340" w:type="dxa"/>
          </w:tcPr>
          <w:p w14:paraId="40CA35FF">
            <w:pPr>
              <w:spacing w:after="0" w:line="240" w:lineRule="auto"/>
            </w:pPr>
            <w:r>
              <w:t>库存</w:t>
            </w:r>
          </w:p>
        </w:tc>
        <w:tc>
          <w:tcPr>
            <w:tcW w:w="2340" w:type="dxa"/>
          </w:tcPr>
          <w:p w14:paraId="5C014D08">
            <w:pPr>
              <w:spacing w:after="0" w:line="240" w:lineRule="auto"/>
            </w:pPr>
            <w:r>
              <w:rPr>
                <w:rFonts w:ascii="Consolas" w:hAnsi="Consolas" w:eastAsia="??"/>
              </w:rPr>
              <w:t>item_id</w:t>
            </w:r>
          </w:p>
        </w:tc>
        <w:tc>
          <w:tcPr>
            <w:tcW w:w="2340" w:type="dxa"/>
          </w:tcPr>
          <w:p w14:paraId="4559C792">
            <w:pPr>
              <w:spacing w:after="0" w:line="240" w:lineRule="auto"/>
            </w:pPr>
            <w:r>
              <w:t>1:N</w:t>
            </w:r>
          </w:p>
        </w:tc>
      </w:tr>
    </w:tbl>
    <w:p w14:paraId="6C817DAA"/>
    <w:p w14:paraId="10CD4AFF">
      <w:pPr>
        <w:pStyle w:val="4"/>
      </w:pPr>
      <w:r>
        <w:t>危化品（hazardous_material）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2272"/>
        <w:gridCol w:w="2757"/>
        <w:gridCol w:w="2276"/>
      </w:tblGrid>
      <w:tr w14:paraId="53F44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13CA803">
            <w:pPr>
              <w:spacing w:after="0" w:line="240" w:lineRule="auto"/>
              <w:jc w:val="center"/>
            </w:pPr>
            <w:r>
              <w:rPr>
                <w:b/>
              </w:rPr>
              <w:t>关联方向</w:t>
            </w:r>
          </w:p>
        </w:tc>
        <w:tc>
          <w:tcPr>
            <w:tcW w:w="2340" w:type="dxa"/>
          </w:tcPr>
          <w:p w14:paraId="7E0D709C">
            <w:pPr>
              <w:spacing w:after="0" w:line="240" w:lineRule="auto"/>
              <w:jc w:val="center"/>
            </w:pPr>
            <w:r>
              <w:rPr>
                <w:b/>
              </w:rPr>
              <w:t>关联实体</w:t>
            </w:r>
          </w:p>
        </w:tc>
        <w:tc>
          <w:tcPr>
            <w:tcW w:w="2340" w:type="dxa"/>
          </w:tcPr>
          <w:p w14:paraId="109E9771">
            <w:pPr>
              <w:spacing w:after="0" w:line="240" w:lineRule="auto"/>
              <w:jc w:val="center"/>
            </w:pPr>
            <w:r>
              <w:rPr>
                <w:b/>
              </w:rPr>
              <w:t>外键字段</w:t>
            </w:r>
          </w:p>
        </w:tc>
        <w:tc>
          <w:tcPr>
            <w:tcW w:w="2340" w:type="dxa"/>
          </w:tcPr>
          <w:p w14:paraId="5F475203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</w:tr>
      <w:tr w14:paraId="3B04E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4FCA590D">
            <w:pPr>
              <w:spacing w:after="0" w:line="240" w:lineRule="auto"/>
            </w:pPr>
            <w:r>
              <w:t>→ 属于</w:t>
            </w:r>
          </w:p>
        </w:tc>
        <w:tc>
          <w:tcPr>
            <w:tcW w:w="2340" w:type="dxa"/>
          </w:tcPr>
          <w:p w14:paraId="565B08F1">
            <w:pPr>
              <w:spacing w:after="0" w:line="240" w:lineRule="auto"/>
            </w:pPr>
            <w:r>
              <w:t>实验室</w:t>
            </w:r>
          </w:p>
        </w:tc>
        <w:tc>
          <w:tcPr>
            <w:tcW w:w="2340" w:type="dxa"/>
          </w:tcPr>
          <w:p w14:paraId="2D0551A2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315710A6">
            <w:pPr>
              <w:spacing w:after="0" w:line="240" w:lineRule="auto"/>
            </w:pPr>
            <w:r>
              <w:t>N:1</w:t>
            </w:r>
          </w:p>
        </w:tc>
      </w:tr>
      <w:tr w14:paraId="3C1A7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389F877">
            <w:pPr>
              <w:spacing w:after="0" w:line="240" w:lineRule="auto"/>
            </w:pPr>
            <w:r>
              <w:t>→ 管理员</w:t>
            </w:r>
          </w:p>
        </w:tc>
        <w:tc>
          <w:tcPr>
            <w:tcW w:w="2340" w:type="dxa"/>
          </w:tcPr>
          <w:p w14:paraId="6C9CC0BB">
            <w:pPr>
              <w:spacing w:after="0" w:line="240" w:lineRule="auto"/>
            </w:pPr>
            <w:r>
              <w:t>用户</w:t>
            </w:r>
          </w:p>
        </w:tc>
        <w:tc>
          <w:tcPr>
            <w:tcW w:w="2340" w:type="dxa"/>
          </w:tcPr>
          <w:p w14:paraId="6A0CDC8B">
            <w:pPr>
              <w:spacing w:after="0" w:line="240" w:lineRule="auto"/>
            </w:pPr>
            <w:r>
              <w:rPr>
                <w:rFonts w:ascii="Consolas" w:hAnsi="Consolas" w:eastAsia="??"/>
              </w:rPr>
              <w:t>manager_user_id</w:t>
            </w:r>
          </w:p>
        </w:tc>
        <w:tc>
          <w:tcPr>
            <w:tcW w:w="2340" w:type="dxa"/>
          </w:tcPr>
          <w:p w14:paraId="5E046AB3">
            <w:pPr>
              <w:spacing w:after="0" w:line="240" w:lineRule="auto"/>
            </w:pPr>
            <w:r>
              <w:t>N:1</w:t>
            </w:r>
          </w:p>
        </w:tc>
      </w:tr>
      <w:tr w14:paraId="0E28D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0219879">
            <w:pPr>
              <w:spacing w:after="0" w:line="240" w:lineRule="auto"/>
            </w:pPr>
            <w:r>
              <w:t>→ 使用</w:t>
            </w:r>
          </w:p>
        </w:tc>
        <w:tc>
          <w:tcPr>
            <w:tcW w:w="2340" w:type="dxa"/>
          </w:tcPr>
          <w:p w14:paraId="11298425">
            <w:pPr>
              <w:spacing w:after="0" w:line="240" w:lineRule="auto"/>
            </w:pPr>
            <w:r>
              <w:t>危化品使用</w:t>
            </w:r>
          </w:p>
        </w:tc>
        <w:tc>
          <w:tcPr>
            <w:tcW w:w="2340" w:type="dxa"/>
          </w:tcPr>
          <w:p w14:paraId="0DE38560">
            <w:pPr>
              <w:spacing w:after="0" w:line="240" w:lineRule="auto"/>
            </w:pPr>
            <w:r>
              <w:rPr>
                <w:rFonts w:ascii="Consolas" w:hAnsi="Consolas" w:eastAsia="??"/>
              </w:rPr>
              <w:t>hazardous_material_id</w:t>
            </w:r>
          </w:p>
        </w:tc>
        <w:tc>
          <w:tcPr>
            <w:tcW w:w="2340" w:type="dxa"/>
          </w:tcPr>
          <w:p w14:paraId="182D761E">
            <w:pPr>
              <w:spacing w:after="0" w:line="240" w:lineRule="auto"/>
            </w:pPr>
            <w:r>
              <w:t>1:N</w:t>
            </w:r>
          </w:p>
        </w:tc>
      </w:tr>
      <w:tr w14:paraId="0A8DD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4469B7F6">
            <w:pPr>
              <w:spacing w:after="0" w:line="240" w:lineRule="auto"/>
            </w:pPr>
            <w:r>
              <w:t>→ 库存批次</w:t>
            </w:r>
          </w:p>
        </w:tc>
        <w:tc>
          <w:tcPr>
            <w:tcW w:w="2340" w:type="dxa"/>
          </w:tcPr>
          <w:p w14:paraId="6A3814C3">
            <w:pPr>
              <w:spacing w:after="0" w:line="240" w:lineRule="auto"/>
            </w:pPr>
            <w:r>
              <w:t>库存</w:t>
            </w:r>
          </w:p>
        </w:tc>
        <w:tc>
          <w:tcPr>
            <w:tcW w:w="2340" w:type="dxa"/>
          </w:tcPr>
          <w:p w14:paraId="4721473A">
            <w:pPr>
              <w:spacing w:after="0" w:line="240" w:lineRule="auto"/>
            </w:pPr>
            <w:r>
              <w:rPr>
                <w:rFonts w:ascii="Consolas" w:hAnsi="Consolas" w:eastAsia="??"/>
              </w:rPr>
              <w:t>item_id</w:t>
            </w:r>
          </w:p>
        </w:tc>
        <w:tc>
          <w:tcPr>
            <w:tcW w:w="2340" w:type="dxa"/>
          </w:tcPr>
          <w:p w14:paraId="39FBC617">
            <w:pPr>
              <w:spacing w:after="0" w:line="240" w:lineRule="auto"/>
            </w:pPr>
            <w:r>
              <w:t>1:N</w:t>
            </w:r>
          </w:p>
        </w:tc>
      </w:tr>
    </w:tbl>
    <w:p w14:paraId="2D1A02AD"/>
    <w:p w14:paraId="2C24520B">
      <w:pPr>
        <w:pStyle w:val="4"/>
      </w:pPr>
      <w:r>
        <w:t>设备借用（equipment_borrow）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5BED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68584CC">
            <w:pPr>
              <w:spacing w:after="0" w:line="240" w:lineRule="auto"/>
              <w:jc w:val="center"/>
            </w:pPr>
            <w:r>
              <w:rPr>
                <w:b/>
              </w:rPr>
              <w:t>关联方向</w:t>
            </w:r>
          </w:p>
        </w:tc>
        <w:tc>
          <w:tcPr>
            <w:tcW w:w="2340" w:type="dxa"/>
          </w:tcPr>
          <w:p w14:paraId="6FEEB64C">
            <w:pPr>
              <w:spacing w:after="0" w:line="240" w:lineRule="auto"/>
              <w:jc w:val="center"/>
            </w:pPr>
            <w:r>
              <w:rPr>
                <w:b/>
              </w:rPr>
              <w:t>关联实体</w:t>
            </w:r>
          </w:p>
        </w:tc>
        <w:tc>
          <w:tcPr>
            <w:tcW w:w="2340" w:type="dxa"/>
          </w:tcPr>
          <w:p w14:paraId="64F6182B">
            <w:pPr>
              <w:spacing w:after="0" w:line="240" w:lineRule="auto"/>
              <w:jc w:val="center"/>
            </w:pPr>
            <w:r>
              <w:rPr>
                <w:b/>
              </w:rPr>
              <w:t>外键字段</w:t>
            </w:r>
          </w:p>
        </w:tc>
        <w:tc>
          <w:tcPr>
            <w:tcW w:w="2340" w:type="dxa"/>
          </w:tcPr>
          <w:p w14:paraId="530B8C19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</w:tr>
      <w:tr w14:paraId="70692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BF24495">
            <w:pPr>
              <w:spacing w:after="0" w:line="240" w:lineRule="auto"/>
            </w:pPr>
            <w:r>
              <w:t>→ 设备</w:t>
            </w:r>
          </w:p>
        </w:tc>
        <w:tc>
          <w:tcPr>
            <w:tcW w:w="2340" w:type="dxa"/>
          </w:tcPr>
          <w:p w14:paraId="06B488F4">
            <w:pPr>
              <w:spacing w:after="0" w:line="240" w:lineRule="auto"/>
            </w:pPr>
            <w:r>
              <w:t>设备</w:t>
            </w:r>
          </w:p>
        </w:tc>
        <w:tc>
          <w:tcPr>
            <w:tcW w:w="2340" w:type="dxa"/>
          </w:tcPr>
          <w:p w14:paraId="6F31DC3B">
            <w:pPr>
              <w:spacing w:after="0" w:line="240" w:lineRule="auto"/>
            </w:pPr>
            <w:r>
              <w:rPr>
                <w:rFonts w:ascii="Consolas" w:hAnsi="Consolas" w:eastAsia="??"/>
              </w:rPr>
              <w:t>equipment_id</w:t>
            </w:r>
          </w:p>
        </w:tc>
        <w:tc>
          <w:tcPr>
            <w:tcW w:w="2340" w:type="dxa"/>
          </w:tcPr>
          <w:p w14:paraId="183A9E34">
            <w:pPr>
              <w:spacing w:after="0" w:line="240" w:lineRule="auto"/>
            </w:pPr>
            <w:r>
              <w:t>N:1</w:t>
            </w:r>
          </w:p>
        </w:tc>
      </w:tr>
      <w:tr w14:paraId="1897C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BBCB359">
            <w:pPr>
              <w:spacing w:after="0" w:line="240" w:lineRule="auto"/>
            </w:pPr>
            <w:r>
              <w:t>→ 实验室</w:t>
            </w:r>
          </w:p>
        </w:tc>
        <w:tc>
          <w:tcPr>
            <w:tcW w:w="2340" w:type="dxa"/>
          </w:tcPr>
          <w:p w14:paraId="10ACCB2E">
            <w:pPr>
              <w:spacing w:after="0" w:line="240" w:lineRule="auto"/>
            </w:pPr>
            <w:r>
              <w:t>实验室</w:t>
            </w:r>
          </w:p>
        </w:tc>
        <w:tc>
          <w:tcPr>
            <w:tcW w:w="2340" w:type="dxa"/>
          </w:tcPr>
          <w:p w14:paraId="79B93464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639E6A54">
            <w:pPr>
              <w:spacing w:after="0" w:line="240" w:lineRule="auto"/>
            </w:pPr>
            <w:r>
              <w:t>N:1</w:t>
            </w:r>
          </w:p>
        </w:tc>
      </w:tr>
      <w:tr w14:paraId="49BE2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A29888E">
            <w:pPr>
              <w:spacing w:after="0" w:line="240" w:lineRule="auto"/>
            </w:pPr>
            <w:r>
              <w:t>→ 借用人</w:t>
            </w:r>
          </w:p>
        </w:tc>
        <w:tc>
          <w:tcPr>
            <w:tcW w:w="2340" w:type="dxa"/>
          </w:tcPr>
          <w:p w14:paraId="56B58653">
            <w:pPr>
              <w:spacing w:after="0" w:line="240" w:lineRule="auto"/>
            </w:pPr>
            <w:r>
              <w:t>用户</w:t>
            </w:r>
          </w:p>
        </w:tc>
        <w:tc>
          <w:tcPr>
            <w:tcW w:w="2340" w:type="dxa"/>
          </w:tcPr>
          <w:p w14:paraId="20CAF290">
            <w:pPr>
              <w:spacing w:after="0" w:line="240" w:lineRule="auto"/>
            </w:pPr>
            <w:r>
              <w:rPr>
                <w:rFonts w:ascii="Consolas" w:hAnsi="Consolas" w:eastAsia="??"/>
              </w:rPr>
              <w:t>borrower_user_id</w:t>
            </w:r>
          </w:p>
        </w:tc>
        <w:tc>
          <w:tcPr>
            <w:tcW w:w="2340" w:type="dxa"/>
          </w:tcPr>
          <w:p w14:paraId="53AFB4EE">
            <w:pPr>
              <w:spacing w:after="0" w:line="240" w:lineRule="auto"/>
            </w:pPr>
            <w:r>
              <w:t>N:1</w:t>
            </w:r>
          </w:p>
        </w:tc>
      </w:tr>
      <w:tr w14:paraId="7E6EF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07250CC">
            <w:pPr>
              <w:spacing w:after="0" w:line="240" w:lineRule="auto"/>
            </w:pPr>
            <w:r>
              <w:t>→ 审批人</w:t>
            </w:r>
          </w:p>
        </w:tc>
        <w:tc>
          <w:tcPr>
            <w:tcW w:w="2340" w:type="dxa"/>
          </w:tcPr>
          <w:p w14:paraId="77E1DC5E">
            <w:pPr>
              <w:spacing w:after="0" w:line="240" w:lineRule="auto"/>
            </w:pPr>
            <w:r>
              <w:t>用户</w:t>
            </w:r>
          </w:p>
        </w:tc>
        <w:tc>
          <w:tcPr>
            <w:tcW w:w="2340" w:type="dxa"/>
          </w:tcPr>
          <w:p w14:paraId="2A08288C">
            <w:pPr>
              <w:spacing w:after="0" w:line="240" w:lineRule="auto"/>
            </w:pPr>
            <w:r>
              <w:rPr>
                <w:rFonts w:ascii="Consolas" w:hAnsi="Consolas" w:eastAsia="??"/>
              </w:rPr>
              <w:t>approver_user_id</w:t>
            </w:r>
          </w:p>
        </w:tc>
        <w:tc>
          <w:tcPr>
            <w:tcW w:w="2340" w:type="dxa"/>
          </w:tcPr>
          <w:p w14:paraId="74346D8E">
            <w:pPr>
              <w:spacing w:after="0" w:line="240" w:lineRule="auto"/>
            </w:pPr>
            <w:r>
              <w:t>N:1</w:t>
            </w:r>
          </w:p>
        </w:tc>
      </w:tr>
    </w:tbl>
    <w:p w14:paraId="77E44594"/>
    <w:p w14:paraId="04782D40">
      <w:pPr>
        <w:pStyle w:val="4"/>
      </w:pPr>
      <w:r>
        <w:t>设备维修（equipment_repair）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B9B3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D42BD04">
            <w:pPr>
              <w:spacing w:after="0" w:line="240" w:lineRule="auto"/>
              <w:jc w:val="center"/>
            </w:pPr>
            <w:r>
              <w:rPr>
                <w:b/>
              </w:rPr>
              <w:t>关联方向</w:t>
            </w:r>
          </w:p>
        </w:tc>
        <w:tc>
          <w:tcPr>
            <w:tcW w:w="2340" w:type="dxa"/>
          </w:tcPr>
          <w:p w14:paraId="0ED002F2">
            <w:pPr>
              <w:spacing w:after="0" w:line="240" w:lineRule="auto"/>
              <w:jc w:val="center"/>
            </w:pPr>
            <w:r>
              <w:rPr>
                <w:b/>
              </w:rPr>
              <w:t>关联实体</w:t>
            </w:r>
          </w:p>
        </w:tc>
        <w:tc>
          <w:tcPr>
            <w:tcW w:w="2340" w:type="dxa"/>
          </w:tcPr>
          <w:p w14:paraId="45D93666">
            <w:pPr>
              <w:spacing w:after="0" w:line="240" w:lineRule="auto"/>
              <w:jc w:val="center"/>
            </w:pPr>
            <w:r>
              <w:rPr>
                <w:b/>
              </w:rPr>
              <w:t>外键字段</w:t>
            </w:r>
          </w:p>
        </w:tc>
        <w:tc>
          <w:tcPr>
            <w:tcW w:w="2340" w:type="dxa"/>
          </w:tcPr>
          <w:p w14:paraId="1CEB8051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</w:tr>
      <w:tr w14:paraId="61A14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ECCD5D0">
            <w:pPr>
              <w:spacing w:after="0" w:line="240" w:lineRule="auto"/>
            </w:pPr>
            <w:r>
              <w:t>→ 设备</w:t>
            </w:r>
          </w:p>
        </w:tc>
        <w:tc>
          <w:tcPr>
            <w:tcW w:w="2340" w:type="dxa"/>
          </w:tcPr>
          <w:p w14:paraId="75D0707E">
            <w:pPr>
              <w:spacing w:after="0" w:line="240" w:lineRule="auto"/>
            </w:pPr>
            <w:r>
              <w:t>设备</w:t>
            </w:r>
          </w:p>
        </w:tc>
        <w:tc>
          <w:tcPr>
            <w:tcW w:w="2340" w:type="dxa"/>
          </w:tcPr>
          <w:p w14:paraId="23F9B497">
            <w:pPr>
              <w:spacing w:after="0" w:line="240" w:lineRule="auto"/>
            </w:pPr>
            <w:r>
              <w:rPr>
                <w:rFonts w:ascii="Consolas" w:hAnsi="Consolas" w:eastAsia="??"/>
              </w:rPr>
              <w:t>equipment_id</w:t>
            </w:r>
          </w:p>
        </w:tc>
        <w:tc>
          <w:tcPr>
            <w:tcW w:w="2340" w:type="dxa"/>
          </w:tcPr>
          <w:p w14:paraId="36C3A4C2">
            <w:pPr>
              <w:spacing w:after="0" w:line="240" w:lineRule="auto"/>
            </w:pPr>
            <w:r>
              <w:t>N:1</w:t>
            </w:r>
          </w:p>
        </w:tc>
      </w:tr>
      <w:tr w14:paraId="4BE6A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91D44F4">
            <w:pPr>
              <w:spacing w:after="0" w:line="240" w:lineRule="auto"/>
            </w:pPr>
            <w:r>
              <w:t>→ 实验室</w:t>
            </w:r>
          </w:p>
        </w:tc>
        <w:tc>
          <w:tcPr>
            <w:tcW w:w="2340" w:type="dxa"/>
          </w:tcPr>
          <w:p w14:paraId="02BF2B69">
            <w:pPr>
              <w:spacing w:after="0" w:line="240" w:lineRule="auto"/>
            </w:pPr>
            <w:r>
              <w:t>实验室</w:t>
            </w:r>
          </w:p>
        </w:tc>
        <w:tc>
          <w:tcPr>
            <w:tcW w:w="2340" w:type="dxa"/>
          </w:tcPr>
          <w:p w14:paraId="1E1FD6AC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5EC74D7D">
            <w:pPr>
              <w:spacing w:after="0" w:line="240" w:lineRule="auto"/>
            </w:pPr>
            <w:r>
              <w:t>N:1</w:t>
            </w:r>
          </w:p>
        </w:tc>
      </w:tr>
      <w:tr w14:paraId="233CD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38D0E91">
            <w:pPr>
              <w:spacing w:after="0" w:line="240" w:lineRule="auto"/>
            </w:pPr>
            <w:r>
              <w:t>→ 报修人</w:t>
            </w:r>
          </w:p>
        </w:tc>
        <w:tc>
          <w:tcPr>
            <w:tcW w:w="2340" w:type="dxa"/>
          </w:tcPr>
          <w:p w14:paraId="084D202F">
            <w:pPr>
              <w:spacing w:after="0" w:line="240" w:lineRule="auto"/>
            </w:pPr>
            <w:r>
              <w:t>用户</w:t>
            </w:r>
          </w:p>
        </w:tc>
        <w:tc>
          <w:tcPr>
            <w:tcW w:w="2340" w:type="dxa"/>
          </w:tcPr>
          <w:p w14:paraId="6792D137">
            <w:pPr>
              <w:spacing w:after="0" w:line="240" w:lineRule="auto"/>
            </w:pPr>
            <w:r>
              <w:rPr>
                <w:rFonts w:ascii="Consolas" w:hAnsi="Consolas" w:eastAsia="??"/>
              </w:rPr>
              <w:t>reporter_user_id</w:t>
            </w:r>
          </w:p>
        </w:tc>
        <w:tc>
          <w:tcPr>
            <w:tcW w:w="2340" w:type="dxa"/>
          </w:tcPr>
          <w:p w14:paraId="75656B73">
            <w:pPr>
              <w:spacing w:after="0" w:line="240" w:lineRule="auto"/>
            </w:pPr>
            <w:r>
              <w:t>N:1</w:t>
            </w:r>
          </w:p>
        </w:tc>
      </w:tr>
      <w:tr w14:paraId="63184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6ECEAD5">
            <w:pPr>
              <w:spacing w:after="0" w:line="240" w:lineRule="auto"/>
            </w:pPr>
            <w:r>
              <w:t>→ 维修人</w:t>
            </w:r>
          </w:p>
        </w:tc>
        <w:tc>
          <w:tcPr>
            <w:tcW w:w="2340" w:type="dxa"/>
          </w:tcPr>
          <w:p w14:paraId="52D811D8">
            <w:pPr>
              <w:spacing w:after="0" w:line="240" w:lineRule="auto"/>
            </w:pPr>
            <w:r>
              <w:t>用户</w:t>
            </w:r>
          </w:p>
        </w:tc>
        <w:tc>
          <w:tcPr>
            <w:tcW w:w="2340" w:type="dxa"/>
          </w:tcPr>
          <w:p w14:paraId="1AD2EEE3">
            <w:pPr>
              <w:spacing w:after="0" w:line="240" w:lineRule="auto"/>
            </w:pPr>
            <w:r>
              <w:rPr>
                <w:rFonts w:ascii="Consolas" w:hAnsi="Consolas" w:eastAsia="??"/>
              </w:rPr>
              <w:t>repair_user_id</w:t>
            </w:r>
          </w:p>
        </w:tc>
        <w:tc>
          <w:tcPr>
            <w:tcW w:w="2340" w:type="dxa"/>
          </w:tcPr>
          <w:p w14:paraId="24B80566">
            <w:pPr>
              <w:spacing w:after="0" w:line="240" w:lineRule="auto"/>
            </w:pPr>
            <w:r>
              <w:t>N:1</w:t>
            </w:r>
          </w:p>
        </w:tc>
      </w:tr>
    </w:tbl>
    <w:p w14:paraId="1B5F0D54"/>
    <w:p w14:paraId="07B7FBA3">
      <w:pPr>
        <w:pStyle w:val="4"/>
      </w:pPr>
      <w:r>
        <w:t>设备校准（equipment_calibration）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515"/>
        <w:gridCol w:w="2340"/>
      </w:tblGrid>
      <w:tr w14:paraId="22FF1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6DB77B2">
            <w:pPr>
              <w:spacing w:after="0" w:line="240" w:lineRule="auto"/>
              <w:jc w:val="center"/>
            </w:pPr>
            <w:r>
              <w:rPr>
                <w:b/>
              </w:rPr>
              <w:t>关联方向</w:t>
            </w:r>
          </w:p>
        </w:tc>
        <w:tc>
          <w:tcPr>
            <w:tcW w:w="2340" w:type="dxa"/>
          </w:tcPr>
          <w:p w14:paraId="5D357465">
            <w:pPr>
              <w:spacing w:after="0" w:line="240" w:lineRule="auto"/>
              <w:jc w:val="center"/>
            </w:pPr>
            <w:r>
              <w:rPr>
                <w:b/>
              </w:rPr>
              <w:t>关联实体</w:t>
            </w:r>
          </w:p>
        </w:tc>
        <w:tc>
          <w:tcPr>
            <w:tcW w:w="2340" w:type="dxa"/>
          </w:tcPr>
          <w:p w14:paraId="09B3435F">
            <w:pPr>
              <w:spacing w:after="0" w:line="240" w:lineRule="auto"/>
              <w:jc w:val="center"/>
            </w:pPr>
            <w:r>
              <w:rPr>
                <w:b/>
              </w:rPr>
              <w:t>外键字段</w:t>
            </w:r>
          </w:p>
        </w:tc>
        <w:tc>
          <w:tcPr>
            <w:tcW w:w="2340" w:type="dxa"/>
          </w:tcPr>
          <w:p w14:paraId="775F0F61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</w:tr>
      <w:tr w14:paraId="359C2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1ACE108">
            <w:pPr>
              <w:spacing w:after="0" w:line="240" w:lineRule="auto"/>
            </w:pPr>
            <w:r>
              <w:t>→ 设备</w:t>
            </w:r>
          </w:p>
        </w:tc>
        <w:tc>
          <w:tcPr>
            <w:tcW w:w="2340" w:type="dxa"/>
          </w:tcPr>
          <w:p w14:paraId="0B0EFA12">
            <w:pPr>
              <w:spacing w:after="0" w:line="240" w:lineRule="auto"/>
            </w:pPr>
            <w:r>
              <w:t>设备</w:t>
            </w:r>
          </w:p>
        </w:tc>
        <w:tc>
          <w:tcPr>
            <w:tcW w:w="2340" w:type="dxa"/>
          </w:tcPr>
          <w:p w14:paraId="230CA08E">
            <w:pPr>
              <w:spacing w:after="0" w:line="240" w:lineRule="auto"/>
            </w:pPr>
            <w:r>
              <w:rPr>
                <w:rFonts w:ascii="Consolas" w:hAnsi="Consolas" w:eastAsia="??"/>
              </w:rPr>
              <w:t>equipment_id</w:t>
            </w:r>
          </w:p>
        </w:tc>
        <w:tc>
          <w:tcPr>
            <w:tcW w:w="2340" w:type="dxa"/>
          </w:tcPr>
          <w:p w14:paraId="355FD0B8">
            <w:pPr>
              <w:spacing w:after="0" w:line="240" w:lineRule="auto"/>
            </w:pPr>
            <w:r>
              <w:t>N:1</w:t>
            </w:r>
          </w:p>
        </w:tc>
      </w:tr>
      <w:tr w14:paraId="2073B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F787196">
            <w:pPr>
              <w:spacing w:after="0" w:line="240" w:lineRule="auto"/>
            </w:pPr>
            <w:r>
              <w:t>→ 实验室</w:t>
            </w:r>
          </w:p>
        </w:tc>
        <w:tc>
          <w:tcPr>
            <w:tcW w:w="2340" w:type="dxa"/>
          </w:tcPr>
          <w:p w14:paraId="616E7AB7">
            <w:pPr>
              <w:spacing w:after="0" w:line="240" w:lineRule="auto"/>
            </w:pPr>
            <w:r>
              <w:t>实验室</w:t>
            </w:r>
          </w:p>
        </w:tc>
        <w:tc>
          <w:tcPr>
            <w:tcW w:w="2340" w:type="dxa"/>
          </w:tcPr>
          <w:p w14:paraId="0C9B32DA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372082D9">
            <w:pPr>
              <w:spacing w:after="0" w:line="240" w:lineRule="auto"/>
            </w:pPr>
            <w:r>
              <w:t>N:1</w:t>
            </w:r>
          </w:p>
        </w:tc>
      </w:tr>
      <w:tr w14:paraId="33493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A932D0F">
            <w:pPr>
              <w:spacing w:after="0" w:line="240" w:lineRule="auto"/>
            </w:pPr>
            <w:r>
              <w:t>→ 校准人</w:t>
            </w:r>
          </w:p>
        </w:tc>
        <w:tc>
          <w:tcPr>
            <w:tcW w:w="2340" w:type="dxa"/>
          </w:tcPr>
          <w:p w14:paraId="21C8E60D">
            <w:pPr>
              <w:spacing w:after="0" w:line="240" w:lineRule="auto"/>
            </w:pPr>
            <w:r>
              <w:t>用户</w:t>
            </w:r>
          </w:p>
        </w:tc>
        <w:tc>
          <w:tcPr>
            <w:tcW w:w="2340" w:type="dxa"/>
          </w:tcPr>
          <w:p w14:paraId="4C137B11">
            <w:pPr>
              <w:spacing w:after="0" w:line="240" w:lineRule="auto"/>
            </w:pPr>
            <w:r>
              <w:rPr>
                <w:rFonts w:ascii="Consolas" w:hAnsi="Consolas" w:eastAsia="??"/>
              </w:rPr>
              <w:t>calibration_user_id</w:t>
            </w:r>
          </w:p>
        </w:tc>
        <w:tc>
          <w:tcPr>
            <w:tcW w:w="2340" w:type="dxa"/>
          </w:tcPr>
          <w:p w14:paraId="5C378CF9">
            <w:pPr>
              <w:spacing w:after="0" w:line="240" w:lineRule="auto"/>
            </w:pPr>
            <w:r>
              <w:t>N:1</w:t>
            </w:r>
          </w:p>
        </w:tc>
      </w:tr>
    </w:tbl>
    <w:p w14:paraId="2F2D36B1"/>
    <w:p w14:paraId="3D2C1695">
      <w:pPr>
        <w:pStyle w:val="4"/>
      </w:pPr>
      <w:r>
        <w:t>耗材入库（consumable_inbound）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96A5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A233DEF">
            <w:pPr>
              <w:spacing w:after="0" w:line="240" w:lineRule="auto"/>
              <w:jc w:val="center"/>
            </w:pPr>
            <w:r>
              <w:rPr>
                <w:b/>
              </w:rPr>
              <w:t>关联方向</w:t>
            </w:r>
          </w:p>
        </w:tc>
        <w:tc>
          <w:tcPr>
            <w:tcW w:w="2340" w:type="dxa"/>
          </w:tcPr>
          <w:p w14:paraId="2D2DB06C">
            <w:pPr>
              <w:spacing w:after="0" w:line="240" w:lineRule="auto"/>
              <w:jc w:val="center"/>
            </w:pPr>
            <w:r>
              <w:rPr>
                <w:b/>
              </w:rPr>
              <w:t>关联实体</w:t>
            </w:r>
          </w:p>
        </w:tc>
        <w:tc>
          <w:tcPr>
            <w:tcW w:w="2340" w:type="dxa"/>
          </w:tcPr>
          <w:p w14:paraId="2F97F329">
            <w:pPr>
              <w:spacing w:after="0" w:line="240" w:lineRule="auto"/>
              <w:jc w:val="center"/>
            </w:pPr>
            <w:r>
              <w:rPr>
                <w:b/>
              </w:rPr>
              <w:t>外键字段</w:t>
            </w:r>
          </w:p>
        </w:tc>
        <w:tc>
          <w:tcPr>
            <w:tcW w:w="2340" w:type="dxa"/>
          </w:tcPr>
          <w:p w14:paraId="76B94736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</w:tr>
      <w:tr w14:paraId="6283F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6FD57EA">
            <w:pPr>
              <w:spacing w:after="0" w:line="240" w:lineRule="auto"/>
            </w:pPr>
            <w:r>
              <w:t>→ 耗材</w:t>
            </w:r>
          </w:p>
        </w:tc>
        <w:tc>
          <w:tcPr>
            <w:tcW w:w="2340" w:type="dxa"/>
          </w:tcPr>
          <w:p w14:paraId="00A22F5E">
            <w:pPr>
              <w:spacing w:after="0" w:line="240" w:lineRule="auto"/>
            </w:pPr>
            <w:r>
              <w:t>耗材</w:t>
            </w:r>
          </w:p>
        </w:tc>
        <w:tc>
          <w:tcPr>
            <w:tcW w:w="2340" w:type="dxa"/>
          </w:tcPr>
          <w:p w14:paraId="29EEFF8A">
            <w:pPr>
              <w:spacing w:after="0" w:line="240" w:lineRule="auto"/>
            </w:pPr>
            <w:r>
              <w:rPr>
                <w:rFonts w:ascii="Consolas" w:hAnsi="Consolas" w:eastAsia="??"/>
              </w:rPr>
              <w:t>consumable_id</w:t>
            </w:r>
          </w:p>
        </w:tc>
        <w:tc>
          <w:tcPr>
            <w:tcW w:w="2340" w:type="dxa"/>
          </w:tcPr>
          <w:p w14:paraId="12AF48AA">
            <w:pPr>
              <w:spacing w:after="0" w:line="240" w:lineRule="auto"/>
            </w:pPr>
            <w:r>
              <w:t>N:1</w:t>
            </w:r>
          </w:p>
        </w:tc>
      </w:tr>
      <w:tr w14:paraId="4A736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5DAFC96">
            <w:pPr>
              <w:spacing w:after="0" w:line="240" w:lineRule="auto"/>
            </w:pPr>
            <w:r>
              <w:t>→ 实验室</w:t>
            </w:r>
          </w:p>
        </w:tc>
        <w:tc>
          <w:tcPr>
            <w:tcW w:w="2340" w:type="dxa"/>
          </w:tcPr>
          <w:p w14:paraId="5A358835">
            <w:pPr>
              <w:spacing w:after="0" w:line="240" w:lineRule="auto"/>
            </w:pPr>
            <w:r>
              <w:t>实验室</w:t>
            </w:r>
          </w:p>
        </w:tc>
        <w:tc>
          <w:tcPr>
            <w:tcW w:w="2340" w:type="dxa"/>
          </w:tcPr>
          <w:p w14:paraId="2878C293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4DEF4F1E">
            <w:pPr>
              <w:spacing w:after="0" w:line="240" w:lineRule="auto"/>
            </w:pPr>
            <w:r>
              <w:t>N:1</w:t>
            </w:r>
          </w:p>
        </w:tc>
      </w:tr>
      <w:tr w14:paraId="65BC9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1CE2FD5">
            <w:pPr>
              <w:spacing w:after="0" w:line="240" w:lineRule="auto"/>
            </w:pPr>
            <w:r>
              <w:t>→ 操作人</w:t>
            </w:r>
          </w:p>
        </w:tc>
        <w:tc>
          <w:tcPr>
            <w:tcW w:w="2340" w:type="dxa"/>
          </w:tcPr>
          <w:p w14:paraId="46C5B39D">
            <w:pPr>
              <w:spacing w:after="0" w:line="240" w:lineRule="auto"/>
            </w:pPr>
            <w:r>
              <w:t>用户</w:t>
            </w:r>
          </w:p>
        </w:tc>
        <w:tc>
          <w:tcPr>
            <w:tcW w:w="2340" w:type="dxa"/>
          </w:tcPr>
          <w:p w14:paraId="688E8FE3">
            <w:pPr>
              <w:spacing w:after="0" w:line="240" w:lineRule="auto"/>
            </w:pPr>
            <w:r>
              <w:rPr>
                <w:rFonts w:ascii="Consolas" w:hAnsi="Consolas" w:eastAsia="??"/>
              </w:rPr>
              <w:t>operator_user_id</w:t>
            </w:r>
          </w:p>
        </w:tc>
        <w:tc>
          <w:tcPr>
            <w:tcW w:w="2340" w:type="dxa"/>
          </w:tcPr>
          <w:p w14:paraId="25568527">
            <w:pPr>
              <w:spacing w:after="0" w:line="240" w:lineRule="auto"/>
            </w:pPr>
            <w:r>
              <w:t>N:1</w:t>
            </w:r>
          </w:p>
        </w:tc>
      </w:tr>
    </w:tbl>
    <w:p w14:paraId="5DCADE8D"/>
    <w:p w14:paraId="438B937C">
      <w:pPr>
        <w:pStyle w:val="4"/>
      </w:pPr>
      <w:r>
        <w:t>耗材出库（consumable_outbound）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4F14E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2A07610">
            <w:pPr>
              <w:spacing w:after="0" w:line="240" w:lineRule="auto"/>
              <w:jc w:val="center"/>
            </w:pPr>
            <w:r>
              <w:rPr>
                <w:b/>
              </w:rPr>
              <w:t>关联方向</w:t>
            </w:r>
          </w:p>
        </w:tc>
        <w:tc>
          <w:tcPr>
            <w:tcW w:w="2340" w:type="dxa"/>
          </w:tcPr>
          <w:p w14:paraId="7E7E1698">
            <w:pPr>
              <w:spacing w:after="0" w:line="240" w:lineRule="auto"/>
              <w:jc w:val="center"/>
            </w:pPr>
            <w:r>
              <w:rPr>
                <w:b/>
              </w:rPr>
              <w:t>关联实体</w:t>
            </w:r>
          </w:p>
        </w:tc>
        <w:tc>
          <w:tcPr>
            <w:tcW w:w="2340" w:type="dxa"/>
          </w:tcPr>
          <w:p w14:paraId="6A485B40">
            <w:pPr>
              <w:spacing w:after="0" w:line="240" w:lineRule="auto"/>
              <w:jc w:val="center"/>
            </w:pPr>
            <w:r>
              <w:rPr>
                <w:b/>
              </w:rPr>
              <w:t>外键字段</w:t>
            </w:r>
          </w:p>
        </w:tc>
        <w:tc>
          <w:tcPr>
            <w:tcW w:w="2340" w:type="dxa"/>
          </w:tcPr>
          <w:p w14:paraId="3177A76A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</w:tr>
      <w:tr w14:paraId="7CC41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7C9B889">
            <w:pPr>
              <w:spacing w:after="0" w:line="240" w:lineRule="auto"/>
            </w:pPr>
            <w:r>
              <w:t>→ 耗材</w:t>
            </w:r>
          </w:p>
        </w:tc>
        <w:tc>
          <w:tcPr>
            <w:tcW w:w="2340" w:type="dxa"/>
          </w:tcPr>
          <w:p w14:paraId="77137BCB">
            <w:pPr>
              <w:spacing w:after="0" w:line="240" w:lineRule="auto"/>
            </w:pPr>
            <w:r>
              <w:t>耗材</w:t>
            </w:r>
          </w:p>
        </w:tc>
        <w:tc>
          <w:tcPr>
            <w:tcW w:w="2340" w:type="dxa"/>
          </w:tcPr>
          <w:p w14:paraId="342ADF0A">
            <w:pPr>
              <w:spacing w:after="0" w:line="240" w:lineRule="auto"/>
            </w:pPr>
            <w:r>
              <w:rPr>
                <w:rFonts w:ascii="Consolas" w:hAnsi="Consolas" w:eastAsia="??"/>
              </w:rPr>
              <w:t>consumable_id</w:t>
            </w:r>
          </w:p>
        </w:tc>
        <w:tc>
          <w:tcPr>
            <w:tcW w:w="2340" w:type="dxa"/>
          </w:tcPr>
          <w:p w14:paraId="2CF89BF5">
            <w:pPr>
              <w:spacing w:after="0" w:line="240" w:lineRule="auto"/>
            </w:pPr>
            <w:r>
              <w:t>N:1</w:t>
            </w:r>
          </w:p>
        </w:tc>
      </w:tr>
      <w:tr w14:paraId="06A16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BF1279D">
            <w:pPr>
              <w:spacing w:after="0" w:line="240" w:lineRule="auto"/>
            </w:pPr>
            <w:r>
              <w:t>→ 实验室</w:t>
            </w:r>
          </w:p>
        </w:tc>
        <w:tc>
          <w:tcPr>
            <w:tcW w:w="2340" w:type="dxa"/>
          </w:tcPr>
          <w:p w14:paraId="6EFB4E53">
            <w:pPr>
              <w:spacing w:after="0" w:line="240" w:lineRule="auto"/>
            </w:pPr>
            <w:r>
              <w:t>实验室</w:t>
            </w:r>
          </w:p>
        </w:tc>
        <w:tc>
          <w:tcPr>
            <w:tcW w:w="2340" w:type="dxa"/>
          </w:tcPr>
          <w:p w14:paraId="3261B111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577FFAD4">
            <w:pPr>
              <w:spacing w:after="0" w:line="240" w:lineRule="auto"/>
            </w:pPr>
            <w:r>
              <w:t>N:1</w:t>
            </w:r>
          </w:p>
        </w:tc>
      </w:tr>
      <w:tr w14:paraId="65B62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2FDB99F">
            <w:pPr>
              <w:spacing w:after="0" w:line="240" w:lineRule="auto"/>
            </w:pPr>
            <w:r>
              <w:t>→ 申领人</w:t>
            </w:r>
          </w:p>
        </w:tc>
        <w:tc>
          <w:tcPr>
            <w:tcW w:w="2340" w:type="dxa"/>
          </w:tcPr>
          <w:p w14:paraId="6F4AB5EB">
            <w:pPr>
              <w:spacing w:after="0" w:line="240" w:lineRule="auto"/>
            </w:pPr>
            <w:r>
              <w:t>用户</w:t>
            </w:r>
          </w:p>
        </w:tc>
        <w:tc>
          <w:tcPr>
            <w:tcW w:w="2340" w:type="dxa"/>
          </w:tcPr>
          <w:p w14:paraId="3467E6E6">
            <w:pPr>
              <w:spacing w:after="0" w:line="240" w:lineRule="auto"/>
            </w:pPr>
            <w:r>
              <w:rPr>
                <w:rFonts w:ascii="Consolas" w:hAnsi="Consolas" w:eastAsia="??"/>
              </w:rPr>
              <w:t>applicant_user_id</w:t>
            </w:r>
          </w:p>
        </w:tc>
        <w:tc>
          <w:tcPr>
            <w:tcW w:w="2340" w:type="dxa"/>
          </w:tcPr>
          <w:p w14:paraId="33E6CF85">
            <w:pPr>
              <w:spacing w:after="0" w:line="240" w:lineRule="auto"/>
            </w:pPr>
            <w:r>
              <w:t>N:1</w:t>
            </w:r>
          </w:p>
        </w:tc>
      </w:tr>
      <w:tr w14:paraId="533D8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5FA80F50">
            <w:pPr>
              <w:spacing w:after="0" w:line="240" w:lineRule="auto"/>
            </w:pPr>
            <w:r>
              <w:t>→ 审批人</w:t>
            </w:r>
          </w:p>
        </w:tc>
        <w:tc>
          <w:tcPr>
            <w:tcW w:w="2340" w:type="dxa"/>
          </w:tcPr>
          <w:p w14:paraId="7CCFA316">
            <w:pPr>
              <w:spacing w:after="0" w:line="240" w:lineRule="auto"/>
            </w:pPr>
            <w:r>
              <w:t>用户</w:t>
            </w:r>
          </w:p>
        </w:tc>
        <w:tc>
          <w:tcPr>
            <w:tcW w:w="2340" w:type="dxa"/>
          </w:tcPr>
          <w:p w14:paraId="1FB2D090">
            <w:pPr>
              <w:spacing w:after="0" w:line="240" w:lineRule="auto"/>
            </w:pPr>
            <w:r>
              <w:rPr>
                <w:rFonts w:ascii="Consolas" w:hAnsi="Consolas" w:eastAsia="??"/>
              </w:rPr>
              <w:t>approver_user_id</w:t>
            </w:r>
          </w:p>
        </w:tc>
        <w:tc>
          <w:tcPr>
            <w:tcW w:w="2340" w:type="dxa"/>
          </w:tcPr>
          <w:p w14:paraId="42A25FCF">
            <w:pPr>
              <w:spacing w:after="0" w:line="240" w:lineRule="auto"/>
            </w:pPr>
            <w:r>
              <w:t>N:1</w:t>
            </w:r>
          </w:p>
        </w:tc>
      </w:tr>
      <w:tr w14:paraId="16A1B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A54D9C5">
            <w:pPr>
              <w:spacing w:after="0" w:line="240" w:lineRule="auto"/>
            </w:pPr>
            <w:r>
              <w:t>→ 操作人</w:t>
            </w:r>
          </w:p>
        </w:tc>
        <w:tc>
          <w:tcPr>
            <w:tcW w:w="2340" w:type="dxa"/>
          </w:tcPr>
          <w:p w14:paraId="4F2A2D92">
            <w:pPr>
              <w:spacing w:after="0" w:line="240" w:lineRule="auto"/>
            </w:pPr>
            <w:r>
              <w:t>用户</w:t>
            </w:r>
          </w:p>
        </w:tc>
        <w:tc>
          <w:tcPr>
            <w:tcW w:w="2340" w:type="dxa"/>
          </w:tcPr>
          <w:p w14:paraId="1F3C243E">
            <w:pPr>
              <w:spacing w:after="0" w:line="240" w:lineRule="auto"/>
            </w:pPr>
            <w:r>
              <w:rPr>
                <w:rFonts w:ascii="Consolas" w:hAnsi="Consolas" w:eastAsia="??"/>
              </w:rPr>
              <w:t>operator_user_id</w:t>
            </w:r>
          </w:p>
        </w:tc>
        <w:tc>
          <w:tcPr>
            <w:tcW w:w="2340" w:type="dxa"/>
          </w:tcPr>
          <w:p w14:paraId="031E556F">
            <w:pPr>
              <w:spacing w:after="0" w:line="240" w:lineRule="auto"/>
            </w:pPr>
            <w:r>
              <w:t>N:1</w:t>
            </w:r>
          </w:p>
        </w:tc>
      </w:tr>
    </w:tbl>
    <w:p w14:paraId="73498E5C"/>
    <w:p w14:paraId="1A05B4AE">
      <w:pPr>
        <w:pStyle w:val="4"/>
      </w:pPr>
      <w:r>
        <w:t>危化品使用（hazardous_usage）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2272"/>
        <w:gridCol w:w="2757"/>
        <w:gridCol w:w="2276"/>
      </w:tblGrid>
      <w:tr w14:paraId="40D59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3885AAE">
            <w:pPr>
              <w:spacing w:after="0" w:line="240" w:lineRule="auto"/>
              <w:jc w:val="center"/>
            </w:pPr>
            <w:r>
              <w:rPr>
                <w:b/>
              </w:rPr>
              <w:t>关联方向</w:t>
            </w:r>
          </w:p>
        </w:tc>
        <w:tc>
          <w:tcPr>
            <w:tcW w:w="2340" w:type="dxa"/>
          </w:tcPr>
          <w:p w14:paraId="66A75E9F">
            <w:pPr>
              <w:spacing w:after="0" w:line="240" w:lineRule="auto"/>
              <w:jc w:val="center"/>
            </w:pPr>
            <w:r>
              <w:rPr>
                <w:b/>
              </w:rPr>
              <w:t>关联实体</w:t>
            </w:r>
          </w:p>
        </w:tc>
        <w:tc>
          <w:tcPr>
            <w:tcW w:w="2340" w:type="dxa"/>
          </w:tcPr>
          <w:p w14:paraId="79F96A46">
            <w:pPr>
              <w:spacing w:after="0" w:line="240" w:lineRule="auto"/>
              <w:jc w:val="center"/>
            </w:pPr>
            <w:r>
              <w:rPr>
                <w:b/>
              </w:rPr>
              <w:t>外键字段</w:t>
            </w:r>
          </w:p>
        </w:tc>
        <w:tc>
          <w:tcPr>
            <w:tcW w:w="2340" w:type="dxa"/>
          </w:tcPr>
          <w:p w14:paraId="4AA19152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</w:tr>
      <w:tr w14:paraId="30548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DB1A59D">
            <w:pPr>
              <w:spacing w:after="0" w:line="240" w:lineRule="auto"/>
            </w:pPr>
            <w:r>
              <w:t>→ 危化品</w:t>
            </w:r>
          </w:p>
        </w:tc>
        <w:tc>
          <w:tcPr>
            <w:tcW w:w="2340" w:type="dxa"/>
          </w:tcPr>
          <w:p w14:paraId="4D7ED397">
            <w:pPr>
              <w:spacing w:after="0" w:line="240" w:lineRule="auto"/>
            </w:pPr>
            <w:r>
              <w:t>危化品</w:t>
            </w:r>
          </w:p>
        </w:tc>
        <w:tc>
          <w:tcPr>
            <w:tcW w:w="2340" w:type="dxa"/>
          </w:tcPr>
          <w:p w14:paraId="30D5CFBA">
            <w:pPr>
              <w:spacing w:after="0" w:line="240" w:lineRule="auto"/>
            </w:pPr>
            <w:r>
              <w:rPr>
                <w:rFonts w:ascii="Consolas" w:hAnsi="Consolas" w:eastAsia="??"/>
              </w:rPr>
              <w:t>hazardous_material_id</w:t>
            </w:r>
          </w:p>
        </w:tc>
        <w:tc>
          <w:tcPr>
            <w:tcW w:w="2340" w:type="dxa"/>
          </w:tcPr>
          <w:p w14:paraId="0EE9AF90">
            <w:pPr>
              <w:spacing w:after="0" w:line="240" w:lineRule="auto"/>
            </w:pPr>
            <w:r>
              <w:t>N:1</w:t>
            </w:r>
          </w:p>
        </w:tc>
      </w:tr>
      <w:tr w14:paraId="43301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4B55D79">
            <w:pPr>
              <w:spacing w:after="0" w:line="240" w:lineRule="auto"/>
            </w:pPr>
            <w:r>
              <w:t>→ 实验室</w:t>
            </w:r>
          </w:p>
        </w:tc>
        <w:tc>
          <w:tcPr>
            <w:tcW w:w="2340" w:type="dxa"/>
          </w:tcPr>
          <w:p w14:paraId="09ACBA89">
            <w:pPr>
              <w:spacing w:after="0" w:line="240" w:lineRule="auto"/>
            </w:pPr>
            <w:r>
              <w:t>实验室</w:t>
            </w:r>
          </w:p>
        </w:tc>
        <w:tc>
          <w:tcPr>
            <w:tcW w:w="2340" w:type="dxa"/>
          </w:tcPr>
          <w:p w14:paraId="2113991E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65BC7ED4">
            <w:pPr>
              <w:spacing w:after="0" w:line="240" w:lineRule="auto"/>
            </w:pPr>
            <w:r>
              <w:t>N:1</w:t>
            </w:r>
          </w:p>
        </w:tc>
      </w:tr>
      <w:tr w14:paraId="55D9D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0BFF1B3">
            <w:pPr>
              <w:spacing w:after="0" w:line="240" w:lineRule="auto"/>
            </w:pPr>
            <w:r>
              <w:t>→ 申请人</w:t>
            </w:r>
          </w:p>
        </w:tc>
        <w:tc>
          <w:tcPr>
            <w:tcW w:w="2340" w:type="dxa"/>
          </w:tcPr>
          <w:p w14:paraId="02304C19">
            <w:pPr>
              <w:spacing w:after="0" w:line="240" w:lineRule="auto"/>
            </w:pPr>
            <w:r>
              <w:t>用户</w:t>
            </w:r>
          </w:p>
        </w:tc>
        <w:tc>
          <w:tcPr>
            <w:tcW w:w="2340" w:type="dxa"/>
          </w:tcPr>
          <w:p w14:paraId="295288C8">
            <w:pPr>
              <w:spacing w:after="0" w:line="240" w:lineRule="auto"/>
            </w:pPr>
            <w:r>
              <w:rPr>
                <w:rFonts w:ascii="Consolas" w:hAnsi="Consolas" w:eastAsia="??"/>
              </w:rPr>
              <w:t>applicant_user_id</w:t>
            </w:r>
          </w:p>
        </w:tc>
        <w:tc>
          <w:tcPr>
            <w:tcW w:w="2340" w:type="dxa"/>
          </w:tcPr>
          <w:p w14:paraId="264BB0EE">
            <w:pPr>
              <w:spacing w:after="0" w:line="240" w:lineRule="auto"/>
            </w:pPr>
            <w:r>
              <w:t>N:1</w:t>
            </w:r>
          </w:p>
        </w:tc>
      </w:tr>
      <w:tr w14:paraId="33C27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7D4598A">
            <w:pPr>
              <w:spacing w:after="0" w:line="240" w:lineRule="auto"/>
            </w:pPr>
            <w:r>
              <w:t>→ 审批人</w:t>
            </w:r>
          </w:p>
        </w:tc>
        <w:tc>
          <w:tcPr>
            <w:tcW w:w="2340" w:type="dxa"/>
          </w:tcPr>
          <w:p w14:paraId="091C19B5">
            <w:pPr>
              <w:spacing w:after="0" w:line="240" w:lineRule="auto"/>
            </w:pPr>
            <w:r>
              <w:t>用户</w:t>
            </w:r>
          </w:p>
        </w:tc>
        <w:tc>
          <w:tcPr>
            <w:tcW w:w="2340" w:type="dxa"/>
          </w:tcPr>
          <w:p w14:paraId="1B0F03C2">
            <w:pPr>
              <w:spacing w:after="0" w:line="240" w:lineRule="auto"/>
            </w:pPr>
            <w:r>
              <w:rPr>
                <w:rFonts w:ascii="Consolas" w:hAnsi="Consolas" w:eastAsia="??"/>
              </w:rPr>
              <w:t>approver_user_id</w:t>
            </w:r>
          </w:p>
        </w:tc>
        <w:tc>
          <w:tcPr>
            <w:tcW w:w="2340" w:type="dxa"/>
          </w:tcPr>
          <w:p w14:paraId="2C8B003F">
            <w:pPr>
              <w:spacing w:after="0" w:line="240" w:lineRule="auto"/>
            </w:pPr>
            <w:r>
              <w:t>N:1</w:t>
            </w:r>
          </w:p>
        </w:tc>
      </w:tr>
      <w:tr w14:paraId="6875A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115C521E">
            <w:pPr>
              <w:spacing w:after="0" w:line="240" w:lineRule="auto"/>
            </w:pPr>
            <w:r>
              <w:t>→ 操作人</w:t>
            </w:r>
          </w:p>
        </w:tc>
        <w:tc>
          <w:tcPr>
            <w:tcW w:w="2340" w:type="dxa"/>
          </w:tcPr>
          <w:p w14:paraId="7E3DED98">
            <w:pPr>
              <w:spacing w:after="0" w:line="240" w:lineRule="auto"/>
            </w:pPr>
            <w:r>
              <w:t>用户</w:t>
            </w:r>
          </w:p>
        </w:tc>
        <w:tc>
          <w:tcPr>
            <w:tcW w:w="2340" w:type="dxa"/>
          </w:tcPr>
          <w:p w14:paraId="24C8A871">
            <w:pPr>
              <w:spacing w:after="0" w:line="240" w:lineRule="auto"/>
            </w:pPr>
            <w:r>
              <w:rPr>
                <w:rFonts w:ascii="Consolas" w:hAnsi="Consolas" w:eastAsia="??"/>
              </w:rPr>
              <w:t>operator_user_id</w:t>
            </w:r>
          </w:p>
        </w:tc>
        <w:tc>
          <w:tcPr>
            <w:tcW w:w="2340" w:type="dxa"/>
          </w:tcPr>
          <w:p w14:paraId="1AB167F4">
            <w:pPr>
              <w:spacing w:after="0" w:line="240" w:lineRule="auto"/>
            </w:pPr>
            <w:r>
              <w:t>N:1</w:t>
            </w:r>
          </w:p>
        </w:tc>
      </w:tr>
    </w:tbl>
    <w:p w14:paraId="7FA35FDA"/>
    <w:p w14:paraId="58E39332">
      <w:pPr>
        <w:pStyle w:val="4"/>
      </w:pPr>
      <w:r>
        <w:t>库存（inventory）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2D736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2C17020">
            <w:pPr>
              <w:spacing w:after="0" w:line="240" w:lineRule="auto"/>
              <w:jc w:val="center"/>
            </w:pPr>
            <w:r>
              <w:rPr>
                <w:b/>
              </w:rPr>
              <w:t>关联方向</w:t>
            </w:r>
          </w:p>
        </w:tc>
        <w:tc>
          <w:tcPr>
            <w:tcW w:w="2340" w:type="dxa"/>
          </w:tcPr>
          <w:p w14:paraId="2DBF8A16">
            <w:pPr>
              <w:spacing w:after="0" w:line="240" w:lineRule="auto"/>
              <w:jc w:val="center"/>
            </w:pPr>
            <w:r>
              <w:rPr>
                <w:b/>
              </w:rPr>
              <w:t>关联实体</w:t>
            </w:r>
          </w:p>
        </w:tc>
        <w:tc>
          <w:tcPr>
            <w:tcW w:w="2340" w:type="dxa"/>
          </w:tcPr>
          <w:p w14:paraId="4D12062D">
            <w:pPr>
              <w:spacing w:after="0" w:line="240" w:lineRule="auto"/>
              <w:jc w:val="center"/>
            </w:pPr>
            <w:r>
              <w:rPr>
                <w:b/>
              </w:rPr>
              <w:t>外键字段</w:t>
            </w:r>
          </w:p>
        </w:tc>
        <w:tc>
          <w:tcPr>
            <w:tcW w:w="2340" w:type="dxa"/>
          </w:tcPr>
          <w:p w14:paraId="78C446F8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</w:tr>
      <w:tr w14:paraId="2F6A3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77C64821">
            <w:pPr>
              <w:spacing w:after="0" w:line="240" w:lineRule="auto"/>
            </w:pPr>
            <w:r>
              <w:t>→ 实验室</w:t>
            </w:r>
          </w:p>
        </w:tc>
        <w:tc>
          <w:tcPr>
            <w:tcW w:w="2340" w:type="dxa"/>
          </w:tcPr>
          <w:p w14:paraId="36D1E3B4">
            <w:pPr>
              <w:spacing w:after="0" w:line="240" w:lineRule="auto"/>
            </w:pPr>
            <w:r>
              <w:t>实验室</w:t>
            </w:r>
          </w:p>
        </w:tc>
        <w:tc>
          <w:tcPr>
            <w:tcW w:w="2340" w:type="dxa"/>
          </w:tcPr>
          <w:p w14:paraId="7DCEABB4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4DD01097">
            <w:pPr>
              <w:spacing w:after="0" w:line="240" w:lineRule="auto"/>
            </w:pPr>
            <w:r>
              <w:t>N:1</w:t>
            </w:r>
          </w:p>
        </w:tc>
      </w:tr>
      <w:tr w14:paraId="5F3D0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B3ED733">
            <w:pPr>
              <w:spacing w:after="0" w:line="240" w:lineRule="auto"/>
            </w:pPr>
            <w:r>
              <w:t>→ 耗材</w:t>
            </w:r>
          </w:p>
        </w:tc>
        <w:tc>
          <w:tcPr>
            <w:tcW w:w="2340" w:type="dxa"/>
          </w:tcPr>
          <w:p w14:paraId="661A4162">
            <w:pPr>
              <w:spacing w:after="0" w:line="240" w:lineRule="auto"/>
            </w:pPr>
            <w:r>
              <w:t>耗材</w:t>
            </w:r>
          </w:p>
        </w:tc>
        <w:tc>
          <w:tcPr>
            <w:tcW w:w="2340" w:type="dxa"/>
          </w:tcPr>
          <w:p w14:paraId="5CD8E197">
            <w:pPr>
              <w:spacing w:after="0" w:line="240" w:lineRule="auto"/>
            </w:pPr>
            <w:r>
              <w:rPr>
                <w:rFonts w:ascii="Consolas" w:hAnsi="Consolas" w:eastAsia="??"/>
              </w:rPr>
              <w:t>item_id</w:t>
            </w:r>
          </w:p>
        </w:tc>
        <w:tc>
          <w:tcPr>
            <w:tcW w:w="2340" w:type="dxa"/>
          </w:tcPr>
          <w:p w14:paraId="721384C6">
            <w:pPr>
              <w:spacing w:after="0" w:line="240" w:lineRule="auto"/>
            </w:pPr>
            <w:r>
              <w:t>N:1</w:t>
            </w:r>
          </w:p>
        </w:tc>
      </w:tr>
      <w:tr w14:paraId="51F54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326DB058">
            <w:pPr>
              <w:spacing w:after="0" w:line="240" w:lineRule="auto"/>
            </w:pPr>
            <w:r>
              <w:t>→ 危化品</w:t>
            </w:r>
          </w:p>
        </w:tc>
        <w:tc>
          <w:tcPr>
            <w:tcW w:w="2340" w:type="dxa"/>
          </w:tcPr>
          <w:p w14:paraId="47522F02">
            <w:pPr>
              <w:spacing w:after="0" w:line="240" w:lineRule="auto"/>
            </w:pPr>
            <w:r>
              <w:t>危化品</w:t>
            </w:r>
          </w:p>
        </w:tc>
        <w:tc>
          <w:tcPr>
            <w:tcW w:w="2340" w:type="dxa"/>
          </w:tcPr>
          <w:p w14:paraId="2BC571C6">
            <w:pPr>
              <w:spacing w:after="0" w:line="240" w:lineRule="auto"/>
            </w:pPr>
            <w:r>
              <w:rPr>
                <w:rFonts w:ascii="Consolas" w:hAnsi="Consolas" w:eastAsia="??"/>
              </w:rPr>
              <w:t>item_id</w:t>
            </w:r>
          </w:p>
        </w:tc>
        <w:tc>
          <w:tcPr>
            <w:tcW w:w="2340" w:type="dxa"/>
          </w:tcPr>
          <w:p w14:paraId="5E6714D0">
            <w:pPr>
              <w:spacing w:after="0" w:line="240" w:lineRule="auto"/>
            </w:pPr>
            <w:r>
              <w:t>N:1</w:t>
            </w:r>
          </w:p>
        </w:tc>
      </w:tr>
    </w:tbl>
    <w:p w14:paraId="654FF0C7"/>
    <w:p w14:paraId="0E4B1A6C">
      <w:pPr>
        <w:pStyle w:val="4"/>
      </w:pPr>
      <w:r>
        <w:t>系统日志（system_log）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361A7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6B4BD9C3">
            <w:pPr>
              <w:spacing w:after="0" w:line="240" w:lineRule="auto"/>
              <w:jc w:val="center"/>
            </w:pPr>
            <w:r>
              <w:rPr>
                <w:b/>
              </w:rPr>
              <w:t>关联方向</w:t>
            </w:r>
          </w:p>
        </w:tc>
        <w:tc>
          <w:tcPr>
            <w:tcW w:w="2340" w:type="dxa"/>
          </w:tcPr>
          <w:p w14:paraId="085F0050">
            <w:pPr>
              <w:spacing w:after="0" w:line="240" w:lineRule="auto"/>
              <w:jc w:val="center"/>
            </w:pPr>
            <w:r>
              <w:rPr>
                <w:b/>
              </w:rPr>
              <w:t>关联实体</w:t>
            </w:r>
          </w:p>
        </w:tc>
        <w:tc>
          <w:tcPr>
            <w:tcW w:w="2340" w:type="dxa"/>
          </w:tcPr>
          <w:p w14:paraId="1E8DC27B">
            <w:pPr>
              <w:spacing w:after="0" w:line="240" w:lineRule="auto"/>
              <w:jc w:val="center"/>
            </w:pPr>
            <w:r>
              <w:rPr>
                <w:b/>
              </w:rPr>
              <w:t>外键字段</w:t>
            </w:r>
          </w:p>
        </w:tc>
        <w:tc>
          <w:tcPr>
            <w:tcW w:w="2340" w:type="dxa"/>
          </w:tcPr>
          <w:p w14:paraId="7951EB4F">
            <w:pPr>
              <w:spacing w:after="0" w:line="240" w:lineRule="auto"/>
              <w:jc w:val="center"/>
            </w:pPr>
            <w:r>
              <w:rPr>
                <w:b/>
              </w:rPr>
              <w:t>基数</w:t>
            </w:r>
          </w:p>
        </w:tc>
      </w:tr>
      <w:tr w14:paraId="3A298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279BDEA5">
            <w:pPr>
              <w:spacing w:after="0" w:line="240" w:lineRule="auto"/>
            </w:pPr>
            <w:r>
              <w:t>→ 用户</w:t>
            </w:r>
          </w:p>
        </w:tc>
        <w:tc>
          <w:tcPr>
            <w:tcW w:w="2340" w:type="dxa"/>
          </w:tcPr>
          <w:p w14:paraId="1BE7F542">
            <w:pPr>
              <w:spacing w:after="0" w:line="240" w:lineRule="auto"/>
            </w:pPr>
            <w:r>
              <w:t>用户</w:t>
            </w:r>
          </w:p>
        </w:tc>
        <w:tc>
          <w:tcPr>
            <w:tcW w:w="2340" w:type="dxa"/>
          </w:tcPr>
          <w:p w14:paraId="741CE321">
            <w:pPr>
              <w:spacing w:after="0" w:line="240" w:lineRule="auto"/>
            </w:pPr>
            <w:r>
              <w:rPr>
                <w:rFonts w:ascii="Consolas" w:hAnsi="Consolas" w:eastAsia="??"/>
              </w:rPr>
              <w:t>user_id</w:t>
            </w:r>
          </w:p>
        </w:tc>
        <w:tc>
          <w:tcPr>
            <w:tcW w:w="2340" w:type="dxa"/>
          </w:tcPr>
          <w:p w14:paraId="50A468E6">
            <w:pPr>
              <w:spacing w:after="0" w:line="240" w:lineRule="auto"/>
            </w:pPr>
            <w:r>
              <w:t>N:1</w:t>
            </w:r>
          </w:p>
        </w:tc>
      </w:tr>
      <w:tr w14:paraId="5295F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</w:tcPr>
          <w:p w14:paraId="0CBDF24A">
            <w:pPr>
              <w:spacing w:after="0" w:line="240" w:lineRule="auto"/>
            </w:pPr>
            <w:r>
              <w:t>→ 实验室</w:t>
            </w:r>
          </w:p>
        </w:tc>
        <w:tc>
          <w:tcPr>
            <w:tcW w:w="2340" w:type="dxa"/>
          </w:tcPr>
          <w:p w14:paraId="106C85EE">
            <w:pPr>
              <w:spacing w:after="0" w:line="240" w:lineRule="auto"/>
            </w:pPr>
            <w:r>
              <w:t>实验室</w:t>
            </w:r>
          </w:p>
        </w:tc>
        <w:tc>
          <w:tcPr>
            <w:tcW w:w="2340" w:type="dxa"/>
          </w:tcPr>
          <w:p w14:paraId="4805FCE8">
            <w:pPr>
              <w:spacing w:after="0" w:line="240" w:lineRule="auto"/>
            </w:pPr>
            <w:r>
              <w:rPr>
                <w:rFonts w:ascii="Consolas" w:hAnsi="Consolas" w:eastAsia="??"/>
              </w:rPr>
              <w:t>laboratory_id</w:t>
            </w:r>
          </w:p>
        </w:tc>
        <w:tc>
          <w:tcPr>
            <w:tcW w:w="2340" w:type="dxa"/>
          </w:tcPr>
          <w:p w14:paraId="5DD5FD71">
            <w:pPr>
              <w:spacing w:after="0" w:line="240" w:lineRule="auto"/>
            </w:pPr>
            <w:r>
              <w:t>N:1</w:t>
            </w:r>
          </w:p>
        </w:tc>
      </w:tr>
    </w:tbl>
    <w:p w14:paraId="5DD420F6"/>
    <w:p w14:paraId="2274B559">
      <w:pPr>
        <w:pStyle w:val="4"/>
      </w:pPr>
      <w:r>
        <w:t>关联表</w:t>
      </w:r>
    </w:p>
    <w:p w14:paraId="60C87EC4">
      <w:pPr>
        <w:pStyle w:val="5"/>
      </w:pPr>
      <w:r>
        <w:t>用户角色关联（user_role）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C5D7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D9C701C">
            <w:pPr>
              <w:spacing w:after="0" w:line="240" w:lineRule="auto"/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3120" w:type="dxa"/>
          </w:tcPr>
          <w:p w14:paraId="1B5B8325">
            <w:pPr>
              <w:spacing w:after="0" w:line="240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3120" w:type="dxa"/>
          </w:tcPr>
          <w:p w14:paraId="6E4AE52F">
            <w:pPr>
              <w:spacing w:after="0" w:line="240" w:lineRule="auto"/>
              <w:jc w:val="center"/>
            </w:pPr>
            <w:r>
              <w:rPr>
                <w:b/>
              </w:rPr>
              <w:t>说明</w:t>
            </w:r>
          </w:p>
        </w:tc>
      </w:tr>
      <w:tr w14:paraId="6A74B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FBCF69C">
            <w:pPr>
              <w:spacing w:after="0" w:line="240" w:lineRule="auto"/>
            </w:pPr>
            <w:r>
              <w:t>id</w:t>
            </w:r>
          </w:p>
        </w:tc>
        <w:tc>
          <w:tcPr>
            <w:tcW w:w="3120" w:type="dxa"/>
          </w:tcPr>
          <w:p w14:paraId="0CB9D2FE">
            <w:pPr>
              <w:spacing w:after="0" w:line="240" w:lineRule="auto"/>
            </w:pPr>
            <w:r>
              <w:t>BIGINT</w:t>
            </w:r>
          </w:p>
        </w:tc>
        <w:tc>
          <w:tcPr>
            <w:tcW w:w="3120" w:type="dxa"/>
          </w:tcPr>
          <w:p w14:paraId="09971A80">
            <w:pPr>
              <w:spacing w:after="0" w:line="240" w:lineRule="auto"/>
            </w:pPr>
            <w:r>
              <w:t>PK</w:t>
            </w:r>
          </w:p>
        </w:tc>
      </w:tr>
      <w:tr w14:paraId="60690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CDAB4D5">
            <w:pPr>
              <w:spacing w:after="0" w:line="240" w:lineRule="auto"/>
            </w:pPr>
            <w:r>
              <w:t>user_id</w:t>
            </w:r>
          </w:p>
        </w:tc>
        <w:tc>
          <w:tcPr>
            <w:tcW w:w="3120" w:type="dxa"/>
          </w:tcPr>
          <w:p w14:paraId="679EA1A0">
            <w:pPr>
              <w:spacing w:after="0" w:line="240" w:lineRule="auto"/>
            </w:pPr>
            <w:r>
              <w:t>BIGINT</w:t>
            </w:r>
          </w:p>
        </w:tc>
        <w:tc>
          <w:tcPr>
            <w:tcW w:w="3120" w:type="dxa"/>
          </w:tcPr>
          <w:p w14:paraId="3B46995F">
            <w:pPr>
              <w:spacing w:after="0" w:line="240" w:lineRule="auto"/>
            </w:pPr>
            <w:r>
              <w:t>FK→用户</w:t>
            </w:r>
          </w:p>
        </w:tc>
      </w:tr>
      <w:tr w14:paraId="29332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D76A468">
            <w:pPr>
              <w:spacing w:after="0" w:line="240" w:lineRule="auto"/>
            </w:pPr>
            <w:r>
              <w:t>role_id</w:t>
            </w:r>
          </w:p>
        </w:tc>
        <w:tc>
          <w:tcPr>
            <w:tcW w:w="3120" w:type="dxa"/>
          </w:tcPr>
          <w:p w14:paraId="141A7161">
            <w:pPr>
              <w:spacing w:after="0" w:line="240" w:lineRule="auto"/>
            </w:pPr>
            <w:r>
              <w:t>BIGINT</w:t>
            </w:r>
          </w:p>
        </w:tc>
        <w:tc>
          <w:tcPr>
            <w:tcW w:w="3120" w:type="dxa"/>
          </w:tcPr>
          <w:p w14:paraId="64F53BAD">
            <w:pPr>
              <w:spacing w:after="0" w:line="240" w:lineRule="auto"/>
            </w:pPr>
            <w:r>
              <w:t>FK→角色</w:t>
            </w:r>
          </w:p>
        </w:tc>
      </w:tr>
    </w:tbl>
    <w:p w14:paraId="64FD54A3"/>
    <w:p w14:paraId="56B0AF84">
      <w:pPr>
        <w:pStyle w:val="5"/>
      </w:pPr>
      <w:r>
        <w:t>角色菜单关联（role_menu）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871C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4BC4C5EE">
            <w:pPr>
              <w:spacing w:after="0" w:line="240" w:lineRule="auto"/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3120" w:type="dxa"/>
          </w:tcPr>
          <w:p w14:paraId="33C31B4C">
            <w:pPr>
              <w:spacing w:after="0" w:line="240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3120" w:type="dxa"/>
          </w:tcPr>
          <w:p w14:paraId="3AC6209E">
            <w:pPr>
              <w:spacing w:after="0" w:line="240" w:lineRule="auto"/>
              <w:jc w:val="center"/>
            </w:pPr>
            <w:r>
              <w:rPr>
                <w:b/>
              </w:rPr>
              <w:t>说明</w:t>
            </w:r>
          </w:p>
        </w:tc>
      </w:tr>
      <w:tr w14:paraId="67E59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B45C8A8">
            <w:pPr>
              <w:spacing w:after="0" w:line="240" w:lineRule="auto"/>
            </w:pPr>
            <w:r>
              <w:t>id</w:t>
            </w:r>
          </w:p>
        </w:tc>
        <w:tc>
          <w:tcPr>
            <w:tcW w:w="3120" w:type="dxa"/>
          </w:tcPr>
          <w:p w14:paraId="38855FFD">
            <w:pPr>
              <w:spacing w:after="0" w:line="240" w:lineRule="auto"/>
            </w:pPr>
            <w:r>
              <w:t>BIGINT</w:t>
            </w:r>
          </w:p>
        </w:tc>
        <w:tc>
          <w:tcPr>
            <w:tcW w:w="3120" w:type="dxa"/>
          </w:tcPr>
          <w:p w14:paraId="1135CCB8">
            <w:pPr>
              <w:spacing w:after="0" w:line="240" w:lineRule="auto"/>
            </w:pPr>
            <w:r>
              <w:t>PK</w:t>
            </w:r>
          </w:p>
        </w:tc>
      </w:tr>
      <w:tr w14:paraId="773BE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215ABAE9">
            <w:pPr>
              <w:spacing w:after="0" w:line="240" w:lineRule="auto"/>
            </w:pPr>
            <w:r>
              <w:t>role_id</w:t>
            </w:r>
          </w:p>
        </w:tc>
        <w:tc>
          <w:tcPr>
            <w:tcW w:w="3120" w:type="dxa"/>
          </w:tcPr>
          <w:p w14:paraId="6B43EC8E">
            <w:pPr>
              <w:spacing w:after="0" w:line="240" w:lineRule="auto"/>
            </w:pPr>
            <w:r>
              <w:t>BIGINT</w:t>
            </w:r>
          </w:p>
        </w:tc>
        <w:tc>
          <w:tcPr>
            <w:tcW w:w="3120" w:type="dxa"/>
          </w:tcPr>
          <w:p w14:paraId="070242AA">
            <w:pPr>
              <w:spacing w:after="0" w:line="240" w:lineRule="auto"/>
            </w:pPr>
            <w:r>
              <w:t>FK→角色</w:t>
            </w:r>
          </w:p>
        </w:tc>
      </w:tr>
      <w:tr w14:paraId="0DF6A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C82BE03">
            <w:pPr>
              <w:spacing w:after="0" w:line="240" w:lineRule="auto"/>
            </w:pPr>
            <w:r>
              <w:t>menu_id</w:t>
            </w:r>
          </w:p>
        </w:tc>
        <w:tc>
          <w:tcPr>
            <w:tcW w:w="3120" w:type="dxa"/>
          </w:tcPr>
          <w:p w14:paraId="5C16513F">
            <w:pPr>
              <w:spacing w:after="0" w:line="240" w:lineRule="auto"/>
            </w:pPr>
            <w:r>
              <w:t>BIGINT</w:t>
            </w:r>
          </w:p>
        </w:tc>
        <w:tc>
          <w:tcPr>
            <w:tcW w:w="3120" w:type="dxa"/>
          </w:tcPr>
          <w:p w14:paraId="215C73FE">
            <w:pPr>
              <w:spacing w:after="0" w:line="240" w:lineRule="auto"/>
            </w:pPr>
            <w:r>
              <w:t>FK→菜单</w:t>
            </w:r>
          </w:p>
        </w:tc>
      </w:tr>
    </w:tbl>
    <w:p w14:paraId="3AE55100"/>
    <w:p w14:paraId="61E9B59E">
      <w:r>
        <w:t>------------------------------------------------------------</w:t>
      </w:r>
    </w:p>
    <w:p w14:paraId="6B54182D">
      <w:pPr>
        <w:pStyle w:val="3"/>
      </w:pPr>
      <w:r>
        <w:t>数据库逻辑设计规范</w:t>
      </w:r>
    </w:p>
    <w:p w14:paraId="6F248892">
      <w:pPr>
        <w:pStyle w:val="4"/>
      </w:pPr>
      <w:r>
        <w:t>通用字段</w:t>
      </w:r>
    </w:p>
    <w:p w14:paraId="2C974BCA">
      <w:r>
        <w:t>所有实体表统一包含：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5A80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4CF9074">
            <w:pPr>
              <w:spacing w:after="0" w:line="240" w:lineRule="auto"/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w="3120" w:type="dxa"/>
          </w:tcPr>
          <w:p w14:paraId="375A3CE3">
            <w:pPr>
              <w:spacing w:after="0" w:line="240" w:lineRule="auto"/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w="3120" w:type="dxa"/>
          </w:tcPr>
          <w:p w14:paraId="7DA98A4A">
            <w:pPr>
              <w:spacing w:after="0" w:line="240" w:lineRule="auto"/>
              <w:jc w:val="center"/>
            </w:pPr>
            <w:r>
              <w:rPr>
                <w:b/>
              </w:rPr>
              <w:t>说明</w:t>
            </w:r>
          </w:p>
        </w:tc>
      </w:tr>
      <w:tr w14:paraId="17850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4FF78D9">
            <w:pPr>
              <w:spacing w:after="0" w:line="240" w:lineRule="auto"/>
            </w:pPr>
            <w:r>
              <w:t>create_time</w:t>
            </w:r>
          </w:p>
        </w:tc>
        <w:tc>
          <w:tcPr>
            <w:tcW w:w="3120" w:type="dxa"/>
          </w:tcPr>
          <w:p w14:paraId="36AB1E24">
            <w:pPr>
              <w:spacing w:after="0" w:line="240" w:lineRule="auto"/>
            </w:pPr>
            <w:r>
              <w:t>DATETIME</w:t>
            </w:r>
          </w:p>
        </w:tc>
        <w:tc>
          <w:tcPr>
            <w:tcW w:w="3120" w:type="dxa"/>
          </w:tcPr>
          <w:p w14:paraId="29313CD8">
            <w:pPr>
              <w:spacing w:after="0" w:line="240" w:lineRule="auto"/>
            </w:pPr>
            <w:r>
              <w:t>创建时间</w:t>
            </w:r>
          </w:p>
        </w:tc>
      </w:tr>
      <w:tr w14:paraId="67E78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62A564B">
            <w:pPr>
              <w:spacing w:after="0" w:line="240" w:lineRule="auto"/>
            </w:pPr>
            <w:r>
              <w:t>update_time</w:t>
            </w:r>
          </w:p>
        </w:tc>
        <w:tc>
          <w:tcPr>
            <w:tcW w:w="3120" w:type="dxa"/>
          </w:tcPr>
          <w:p w14:paraId="781AA09A">
            <w:pPr>
              <w:spacing w:after="0" w:line="240" w:lineRule="auto"/>
            </w:pPr>
            <w:r>
              <w:t>DATETIME</w:t>
            </w:r>
          </w:p>
        </w:tc>
        <w:tc>
          <w:tcPr>
            <w:tcW w:w="3120" w:type="dxa"/>
          </w:tcPr>
          <w:p w14:paraId="654A3B39">
            <w:pPr>
              <w:spacing w:after="0" w:line="240" w:lineRule="auto"/>
            </w:pPr>
            <w:r>
              <w:t>更新时间</w:t>
            </w:r>
          </w:p>
        </w:tc>
      </w:tr>
      <w:tr w14:paraId="4FAFF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E17E2FD">
            <w:pPr>
              <w:spacing w:after="0" w:line="240" w:lineRule="auto"/>
            </w:pPr>
            <w:r>
              <w:t>is_deleted</w:t>
            </w:r>
          </w:p>
        </w:tc>
        <w:tc>
          <w:tcPr>
            <w:tcW w:w="3120" w:type="dxa"/>
          </w:tcPr>
          <w:p w14:paraId="2F5884B5">
            <w:pPr>
              <w:spacing w:after="0" w:line="240" w:lineRule="auto"/>
            </w:pPr>
            <w:r>
              <w:t>TINYINT</w:t>
            </w:r>
          </w:p>
        </w:tc>
        <w:tc>
          <w:tcPr>
            <w:tcW w:w="3120" w:type="dxa"/>
          </w:tcPr>
          <w:p w14:paraId="0454BD2B">
            <w:pPr>
              <w:spacing w:after="0" w:line="240" w:lineRule="auto"/>
            </w:pPr>
            <w:r>
              <w:t>逻辑删除，默认 0</w:t>
            </w:r>
          </w:p>
        </w:tc>
      </w:tr>
    </w:tbl>
    <w:p w14:paraId="55F64A0A"/>
    <w:p w14:paraId="7830D55A">
      <w:pPr>
        <w:pStyle w:val="4"/>
      </w:pPr>
      <w:r>
        <w:t>约束策略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FB8E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028DEB66">
            <w:pPr>
              <w:spacing w:after="0" w:line="240" w:lineRule="auto"/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w="4680" w:type="dxa"/>
          </w:tcPr>
          <w:p w14:paraId="595D5E85">
            <w:pPr>
              <w:spacing w:after="0" w:line="240" w:lineRule="auto"/>
              <w:jc w:val="center"/>
            </w:pPr>
            <w:r>
              <w:rPr>
                <w:b/>
              </w:rPr>
              <w:t>策略</w:t>
            </w:r>
          </w:p>
        </w:tc>
      </w:tr>
      <w:tr w14:paraId="295B1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7CAD240B">
            <w:pPr>
              <w:spacing w:after="0" w:line="240" w:lineRule="auto"/>
            </w:pPr>
            <w:r>
              <w:t>主键</w:t>
            </w:r>
          </w:p>
        </w:tc>
        <w:tc>
          <w:tcPr>
            <w:tcW w:w="4680" w:type="dxa"/>
          </w:tcPr>
          <w:p w14:paraId="466B9A64">
            <w:pPr>
              <w:spacing w:after="0" w:line="240" w:lineRule="auto"/>
            </w:pPr>
            <w:r>
              <w:t>BIGINT 自增</w:t>
            </w:r>
          </w:p>
        </w:tc>
      </w:tr>
      <w:tr w14:paraId="6B17A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FAFC08F">
            <w:pPr>
              <w:spacing w:after="0" w:line="240" w:lineRule="auto"/>
            </w:pPr>
            <w:r>
              <w:t>外键</w:t>
            </w:r>
          </w:p>
        </w:tc>
        <w:tc>
          <w:tcPr>
            <w:tcW w:w="4680" w:type="dxa"/>
          </w:tcPr>
          <w:p w14:paraId="0F32E7A7">
            <w:pPr>
              <w:spacing w:after="0" w:line="240" w:lineRule="auto"/>
            </w:pPr>
            <w:r>
              <w:t>ON UPDATE CASCADE，删除 RESTRICT 或 SET NULL</w:t>
            </w:r>
          </w:p>
        </w:tc>
      </w:tr>
      <w:tr w14:paraId="50AFA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2DE1F6E">
            <w:pPr>
              <w:spacing w:after="0" w:line="240" w:lineRule="auto"/>
            </w:pPr>
            <w:r>
              <w:t>唯一</w:t>
            </w:r>
          </w:p>
        </w:tc>
        <w:tc>
          <w:tcPr>
            <w:tcW w:w="4680" w:type="dxa"/>
          </w:tcPr>
          <w:p w14:paraId="0BC2A22D">
            <w:pPr>
              <w:spacing w:after="0" w:line="240" w:lineRule="auto"/>
            </w:pPr>
            <w:r>
              <w:t>编号、用户名、角色编码等编码字段</w:t>
            </w:r>
          </w:p>
        </w:tc>
      </w:tr>
      <w:tr w14:paraId="17F72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10ECC234">
            <w:pPr>
              <w:spacing w:after="0" w:line="240" w:lineRule="auto"/>
            </w:pPr>
            <w:r>
              <w:t>CHECK</w:t>
            </w:r>
          </w:p>
        </w:tc>
        <w:tc>
          <w:tcPr>
            <w:tcW w:w="4680" w:type="dxa"/>
          </w:tcPr>
          <w:p w14:paraId="4E69A264">
            <w:pPr>
              <w:spacing w:after="0" w:line="240" w:lineRule="auto"/>
            </w:pPr>
            <w:r>
              <w:t>数量≥0、金额≥0、结束时间≥开始时间、过期≥生产</w:t>
            </w:r>
          </w:p>
        </w:tc>
      </w:tr>
      <w:tr w14:paraId="1A532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CA90CF8">
            <w:pPr>
              <w:spacing w:after="0" w:line="240" w:lineRule="auto"/>
            </w:pPr>
            <w:r>
              <w:t>NOT NULL</w:t>
            </w:r>
          </w:p>
        </w:tc>
        <w:tc>
          <w:tcPr>
            <w:tcW w:w="4680" w:type="dxa"/>
          </w:tcPr>
          <w:p w14:paraId="4277A358">
            <w:pPr>
              <w:spacing w:after="0" w:line="240" w:lineRule="auto"/>
            </w:pPr>
            <w:r>
              <w:t>名称、编号、状态、日期等核心字段</w:t>
            </w:r>
          </w:p>
        </w:tc>
      </w:tr>
    </w:tbl>
    <w:p w14:paraId="1ED9C88F"/>
    <w:p w14:paraId="580A49CE">
      <w:pPr>
        <w:pStyle w:val="4"/>
      </w:pPr>
      <w:r>
        <w:t>关键索引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C2B7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F760BD8">
            <w:pPr>
              <w:spacing w:after="0" w:line="240" w:lineRule="auto"/>
              <w:jc w:val="center"/>
            </w:pPr>
            <w:r>
              <w:rPr>
                <w:b/>
              </w:rPr>
              <w:t>表</w:t>
            </w:r>
          </w:p>
        </w:tc>
        <w:tc>
          <w:tcPr>
            <w:tcW w:w="3120" w:type="dxa"/>
          </w:tcPr>
          <w:p w14:paraId="773FDA57">
            <w:pPr>
              <w:spacing w:after="0" w:line="240" w:lineRule="auto"/>
              <w:jc w:val="center"/>
            </w:pPr>
            <w:r>
              <w:rPr>
                <w:b/>
              </w:rPr>
              <w:t>索引字段</w:t>
            </w:r>
          </w:p>
        </w:tc>
        <w:tc>
          <w:tcPr>
            <w:tcW w:w="3120" w:type="dxa"/>
          </w:tcPr>
          <w:p w14:paraId="26D1098F">
            <w:pPr>
              <w:spacing w:after="0" w:line="240" w:lineRule="auto"/>
              <w:jc w:val="center"/>
            </w:pPr>
            <w:r>
              <w:rPr>
                <w:b/>
              </w:rPr>
              <w:t>类型</w:t>
            </w:r>
          </w:p>
        </w:tc>
      </w:tr>
      <w:tr w14:paraId="036A3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556053C">
            <w:pPr>
              <w:spacing w:after="0" w:line="240" w:lineRule="auto"/>
            </w:pPr>
            <w:r>
              <w:t>equipment</w:t>
            </w:r>
          </w:p>
        </w:tc>
        <w:tc>
          <w:tcPr>
            <w:tcW w:w="3120" w:type="dxa"/>
          </w:tcPr>
          <w:p w14:paraId="4DEF54A3">
            <w:pPr>
              <w:spacing w:after="0" w:line="240" w:lineRule="auto"/>
            </w:pPr>
            <w:r>
              <w:rPr>
                <w:rFonts w:ascii="Consolas" w:hAnsi="Consolas" w:eastAsia="??"/>
              </w:rPr>
              <w:t>equipment_code</w:t>
            </w:r>
          </w:p>
        </w:tc>
        <w:tc>
          <w:tcPr>
            <w:tcW w:w="3120" w:type="dxa"/>
          </w:tcPr>
          <w:p w14:paraId="3E7092AC">
            <w:pPr>
              <w:spacing w:after="0" w:line="240" w:lineRule="auto"/>
            </w:pPr>
            <w:r>
              <w:t>UNIQUE</w:t>
            </w:r>
          </w:p>
        </w:tc>
      </w:tr>
      <w:tr w14:paraId="191FA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BD10D37">
            <w:pPr>
              <w:spacing w:after="0" w:line="240" w:lineRule="auto"/>
            </w:pPr>
            <w:r>
              <w:t>equipment</w:t>
            </w:r>
          </w:p>
        </w:tc>
        <w:tc>
          <w:tcPr>
            <w:tcW w:w="3120" w:type="dxa"/>
          </w:tcPr>
          <w:p w14:paraId="2ED3EE48">
            <w:pPr>
              <w:spacing w:after="0" w:line="240" w:lineRule="auto"/>
            </w:pPr>
            <w:r>
              <w:rPr>
                <w:rFonts w:ascii="Consolas" w:hAnsi="Consolas" w:eastAsia="??"/>
              </w:rPr>
              <w:t>status</w:t>
            </w:r>
          </w:p>
        </w:tc>
        <w:tc>
          <w:tcPr>
            <w:tcW w:w="3120" w:type="dxa"/>
          </w:tcPr>
          <w:p w14:paraId="0B906CC8">
            <w:pPr>
              <w:spacing w:after="0" w:line="240" w:lineRule="auto"/>
            </w:pPr>
            <w:r>
              <w:t>INDEX</w:t>
            </w:r>
          </w:p>
        </w:tc>
      </w:tr>
      <w:tr w14:paraId="3E243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739D3AB">
            <w:pPr>
              <w:spacing w:after="0" w:line="240" w:lineRule="auto"/>
            </w:pPr>
            <w:r>
              <w:t>consumable</w:t>
            </w:r>
          </w:p>
        </w:tc>
        <w:tc>
          <w:tcPr>
            <w:tcW w:w="3120" w:type="dxa"/>
          </w:tcPr>
          <w:p w14:paraId="7CEA2061">
            <w:pPr>
              <w:spacing w:after="0" w:line="240" w:lineRule="auto"/>
            </w:pPr>
            <w:r>
              <w:rPr>
                <w:rFonts w:ascii="Consolas" w:hAnsi="Consolas" w:eastAsia="??"/>
              </w:rPr>
              <w:t>consumable_code</w:t>
            </w:r>
          </w:p>
        </w:tc>
        <w:tc>
          <w:tcPr>
            <w:tcW w:w="3120" w:type="dxa"/>
          </w:tcPr>
          <w:p w14:paraId="564AFD2E">
            <w:pPr>
              <w:spacing w:after="0" w:line="240" w:lineRule="auto"/>
            </w:pPr>
            <w:r>
              <w:t>UNIQUE</w:t>
            </w:r>
          </w:p>
        </w:tc>
      </w:tr>
      <w:tr w14:paraId="46633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2C58BEDA">
            <w:pPr>
              <w:spacing w:after="0" w:line="240" w:lineRule="auto"/>
            </w:pPr>
            <w:r>
              <w:t>hazardous_material</w:t>
            </w:r>
          </w:p>
        </w:tc>
        <w:tc>
          <w:tcPr>
            <w:tcW w:w="3120" w:type="dxa"/>
          </w:tcPr>
          <w:p w14:paraId="5087F99B">
            <w:pPr>
              <w:spacing w:after="0" w:line="240" w:lineRule="auto"/>
            </w:pPr>
            <w:r>
              <w:rPr>
                <w:rFonts w:ascii="Consolas" w:hAnsi="Consolas" w:eastAsia="??"/>
              </w:rPr>
              <w:t>hazardous_code</w:t>
            </w:r>
          </w:p>
        </w:tc>
        <w:tc>
          <w:tcPr>
            <w:tcW w:w="3120" w:type="dxa"/>
          </w:tcPr>
          <w:p w14:paraId="0AE4BE5C">
            <w:pPr>
              <w:spacing w:after="0" w:line="240" w:lineRule="auto"/>
            </w:pPr>
            <w:r>
              <w:t>UNIQUE</w:t>
            </w:r>
          </w:p>
        </w:tc>
      </w:tr>
      <w:tr w14:paraId="58078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7FD8C9C6">
            <w:pPr>
              <w:spacing w:after="0" w:line="240" w:lineRule="auto"/>
            </w:pPr>
            <w:r>
              <w:t>equipment_borrow</w:t>
            </w:r>
          </w:p>
        </w:tc>
        <w:tc>
          <w:tcPr>
            <w:tcW w:w="3120" w:type="dxa"/>
          </w:tcPr>
          <w:p w14:paraId="5EA7386E">
            <w:pPr>
              <w:spacing w:after="0" w:line="240" w:lineRule="auto"/>
            </w:pPr>
            <w:r>
              <w:rPr>
                <w:rFonts w:ascii="Consolas" w:hAnsi="Consolas" w:eastAsia="??"/>
              </w:rPr>
              <w:t>(laboratory_id, borrow_status, due_date)</w:t>
            </w:r>
          </w:p>
        </w:tc>
        <w:tc>
          <w:tcPr>
            <w:tcW w:w="3120" w:type="dxa"/>
          </w:tcPr>
          <w:p w14:paraId="7EBA2EA0">
            <w:pPr>
              <w:spacing w:after="0" w:line="240" w:lineRule="auto"/>
            </w:pPr>
            <w:r>
              <w:t>复合</w:t>
            </w:r>
          </w:p>
        </w:tc>
      </w:tr>
      <w:tr w14:paraId="28403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4E11AF8">
            <w:pPr>
              <w:spacing w:after="0" w:line="240" w:lineRule="auto"/>
            </w:pPr>
            <w:r>
              <w:t>consumable_outbound</w:t>
            </w:r>
          </w:p>
        </w:tc>
        <w:tc>
          <w:tcPr>
            <w:tcW w:w="3120" w:type="dxa"/>
          </w:tcPr>
          <w:p w14:paraId="6811EC53">
            <w:pPr>
              <w:spacing w:after="0" w:line="240" w:lineRule="auto"/>
            </w:pPr>
            <w:r>
              <w:rPr>
                <w:rFonts w:ascii="Consolas" w:hAnsi="Consolas" w:eastAsia="??"/>
              </w:rPr>
              <w:t>(consumable_id, outbound_date)</w:t>
            </w:r>
          </w:p>
        </w:tc>
        <w:tc>
          <w:tcPr>
            <w:tcW w:w="3120" w:type="dxa"/>
          </w:tcPr>
          <w:p w14:paraId="7F2D1A42">
            <w:pPr>
              <w:spacing w:after="0" w:line="240" w:lineRule="auto"/>
            </w:pPr>
            <w:r>
              <w:t>复合</w:t>
            </w:r>
          </w:p>
        </w:tc>
      </w:tr>
      <w:tr w14:paraId="7FEFA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A24B4EE">
            <w:pPr>
              <w:spacing w:after="0" w:line="240" w:lineRule="auto"/>
            </w:pPr>
            <w:r>
              <w:t>hazardous_usage</w:t>
            </w:r>
          </w:p>
        </w:tc>
        <w:tc>
          <w:tcPr>
            <w:tcW w:w="3120" w:type="dxa"/>
          </w:tcPr>
          <w:p w14:paraId="3B3BEF24">
            <w:pPr>
              <w:spacing w:after="0" w:line="240" w:lineRule="auto"/>
            </w:pPr>
            <w:r>
              <w:rPr>
                <w:rFonts w:ascii="Consolas" w:hAnsi="Consolas" w:eastAsia="??"/>
              </w:rPr>
              <w:t>(hazardous_material_id, action_type, usage_date)</w:t>
            </w:r>
          </w:p>
        </w:tc>
        <w:tc>
          <w:tcPr>
            <w:tcW w:w="3120" w:type="dxa"/>
          </w:tcPr>
          <w:p w14:paraId="46B44762">
            <w:pPr>
              <w:spacing w:after="0" w:line="240" w:lineRule="auto"/>
            </w:pPr>
            <w:r>
              <w:t>复合</w:t>
            </w:r>
          </w:p>
        </w:tc>
      </w:tr>
      <w:tr w14:paraId="37727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B99A7C0">
            <w:pPr>
              <w:spacing w:after="0" w:line="240" w:lineRule="auto"/>
            </w:pPr>
            <w:r>
              <w:t>inventory</w:t>
            </w:r>
          </w:p>
        </w:tc>
        <w:tc>
          <w:tcPr>
            <w:tcW w:w="3120" w:type="dxa"/>
          </w:tcPr>
          <w:p w14:paraId="10AE3671">
            <w:pPr>
              <w:spacing w:after="0" w:line="240" w:lineRule="auto"/>
            </w:pPr>
            <w:r>
              <w:rPr>
                <w:rFonts w:ascii="Consolas" w:hAnsi="Consolas" w:eastAsia="??"/>
              </w:rPr>
              <w:t>(item_type, item_id, batch_no)</w:t>
            </w:r>
          </w:p>
        </w:tc>
        <w:tc>
          <w:tcPr>
            <w:tcW w:w="3120" w:type="dxa"/>
          </w:tcPr>
          <w:p w14:paraId="62C5D1C8">
            <w:pPr>
              <w:spacing w:after="0" w:line="240" w:lineRule="auto"/>
            </w:pPr>
            <w:r>
              <w:t>复合</w:t>
            </w:r>
          </w:p>
        </w:tc>
      </w:tr>
      <w:tr w14:paraId="534DB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5B4F931">
            <w:pPr>
              <w:spacing w:after="0" w:line="240" w:lineRule="auto"/>
            </w:pPr>
            <w:r>
              <w:t>inventory</w:t>
            </w:r>
          </w:p>
        </w:tc>
        <w:tc>
          <w:tcPr>
            <w:tcW w:w="3120" w:type="dxa"/>
          </w:tcPr>
          <w:p w14:paraId="08095B6D">
            <w:pPr>
              <w:spacing w:after="0" w:line="240" w:lineRule="auto"/>
            </w:pPr>
            <w:r>
              <w:rPr>
                <w:rFonts w:ascii="Consolas" w:hAnsi="Consolas" w:eastAsia="??"/>
              </w:rPr>
              <w:t>warning_status</w:t>
            </w:r>
          </w:p>
        </w:tc>
        <w:tc>
          <w:tcPr>
            <w:tcW w:w="3120" w:type="dxa"/>
          </w:tcPr>
          <w:p w14:paraId="32473718">
            <w:pPr>
              <w:spacing w:after="0" w:line="240" w:lineRule="auto"/>
            </w:pPr>
            <w:r>
              <w:t>INDEX</w:t>
            </w:r>
          </w:p>
        </w:tc>
      </w:tr>
      <w:tr w14:paraId="7D045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BDF560B">
            <w:pPr>
              <w:spacing w:after="0" w:line="240" w:lineRule="auto"/>
            </w:pPr>
            <w:r>
              <w:t>inventory</w:t>
            </w:r>
          </w:p>
        </w:tc>
        <w:tc>
          <w:tcPr>
            <w:tcW w:w="3120" w:type="dxa"/>
          </w:tcPr>
          <w:p w14:paraId="4FD035ED">
            <w:pPr>
              <w:spacing w:after="0" w:line="240" w:lineRule="auto"/>
            </w:pPr>
            <w:r>
              <w:rPr>
                <w:rFonts w:ascii="Consolas" w:hAnsi="Consolas" w:eastAsia="??"/>
              </w:rPr>
              <w:t>expiry_date</w:t>
            </w:r>
          </w:p>
        </w:tc>
        <w:tc>
          <w:tcPr>
            <w:tcW w:w="3120" w:type="dxa"/>
          </w:tcPr>
          <w:p w14:paraId="799232BA">
            <w:pPr>
              <w:spacing w:after="0" w:line="240" w:lineRule="auto"/>
            </w:pPr>
            <w:r>
              <w:t>INDEX</w:t>
            </w:r>
          </w:p>
        </w:tc>
      </w:tr>
    </w:tbl>
    <w:p w14:paraId="7D22A743"/>
    <w:p w14:paraId="1ABC64DA">
      <w:r>
        <w:t>------------------------------------------------------------</w:t>
      </w:r>
    </w:p>
    <w:p w14:paraId="5F49D0FF">
      <w:pPr>
        <w:pStyle w:val="3"/>
      </w:pPr>
      <w:r>
        <w:t>视图、存储过程与触发器</w:t>
      </w:r>
    </w:p>
    <w:p w14:paraId="0E58EDCF">
      <w:pPr>
        <w:pStyle w:val="4"/>
      </w:pPr>
      <w:r>
        <w:t>视图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7D1B5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680" w:type="dxa"/>
          </w:tcPr>
          <w:p w14:paraId="7DB49C0C">
            <w:pPr>
              <w:spacing w:after="0" w:line="240" w:lineRule="auto"/>
              <w:jc w:val="center"/>
            </w:pPr>
            <w:r>
              <w:rPr>
                <w:b/>
              </w:rPr>
              <w:t>视图名</w:t>
            </w:r>
          </w:p>
        </w:tc>
        <w:tc>
          <w:tcPr>
            <w:tcW w:w="4680" w:type="dxa"/>
          </w:tcPr>
          <w:p w14:paraId="64A8F261">
            <w:pPr>
              <w:spacing w:after="0" w:line="240" w:lineRule="auto"/>
              <w:jc w:val="center"/>
            </w:pPr>
            <w:r>
              <w:rPr>
                <w:b/>
              </w:rPr>
              <w:t>说明</w:t>
            </w:r>
          </w:p>
        </w:tc>
      </w:tr>
      <w:tr w14:paraId="46EA5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7AFEB6EF">
            <w:pPr>
              <w:spacing w:after="0" w:line="240" w:lineRule="auto"/>
            </w:pPr>
            <w:r>
              <w:rPr>
                <w:rFonts w:ascii="Consolas" w:hAnsi="Consolas" w:eastAsia="??"/>
              </w:rPr>
              <w:t>v_equipment_borrow_status</w:t>
            </w:r>
          </w:p>
        </w:tc>
        <w:tc>
          <w:tcPr>
            <w:tcW w:w="4680" w:type="dxa"/>
          </w:tcPr>
          <w:p w14:paraId="2FEF4525">
            <w:pPr>
              <w:spacing w:after="0" w:line="240" w:lineRule="auto"/>
            </w:pPr>
            <w:r>
              <w:t>联表查询设备借用概况</w:t>
            </w:r>
          </w:p>
        </w:tc>
      </w:tr>
      <w:tr w14:paraId="39B9B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25BC55F2">
            <w:pPr>
              <w:spacing w:after="0" w:line="240" w:lineRule="auto"/>
            </w:pPr>
            <w:r>
              <w:rPr>
                <w:rFonts w:ascii="Consolas" w:hAnsi="Consolas" w:eastAsia="??"/>
              </w:rPr>
              <w:t>v_consumable_inventory_status</w:t>
            </w:r>
          </w:p>
        </w:tc>
        <w:tc>
          <w:tcPr>
            <w:tcW w:w="4680" w:type="dxa"/>
          </w:tcPr>
          <w:p w14:paraId="59C12221">
            <w:pPr>
              <w:spacing w:after="0" w:line="240" w:lineRule="auto"/>
            </w:pPr>
            <w:r>
              <w:t>汇总耗材库存状态</w:t>
            </w:r>
          </w:p>
        </w:tc>
      </w:tr>
      <w:tr w14:paraId="3351E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56D323DE">
            <w:pPr>
              <w:spacing w:after="0" w:line="240" w:lineRule="auto"/>
            </w:pPr>
            <w:r>
              <w:rPr>
                <w:rFonts w:ascii="Consolas" w:hAnsi="Consolas" w:eastAsia="??"/>
              </w:rPr>
              <w:t>v_hazardous_material_usage_summary</w:t>
            </w:r>
          </w:p>
        </w:tc>
        <w:tc>
          <w:tcPr>
            <w:tcW w:w="4680" w:type="dxa"/>
          </w:tcPr>
          <w:p w14:paraId="4A1B3696">
            <w:pPr>
              <w:spacing w:after="0" w:line="240" w:lineRule="auto"/>
            </w:pPr>
            <w:r>
              <w:t>汇总危化品使用/归还/废液处理</w:t>
            </w:r>
          </w:p>
        </w:tc>
      </w:tr>
    </w:tbl>
    <w:p w14:paraId="64CFD07B"/>
    <w:p w14:paraId="7FB2A3F6">
      <w:pPr>
        <w:pStyle w:val="4"/>
      </w:pPr>
      <w:r>
        <w:t>存储过程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05DBE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1ECF229">
            <w:pPr>
              <w:spacing w:after="0" w:line="240" w:lineRule="auto"/>
              <w:jc w:val="center"/>
            </w:pPr>
            <w:r>
              <w:rPr>
                <w:b/>
              </w:rPr>
              <w:t>存储过程</w:t>
            </w:r>
          </w:p>
        </w:tc>
        <w:tc>
          <w:tcPr>
            <w:tcW w:w="4680" w:type="dxa"/>
          </w:tcPr>
          <w:p w14:paraId="476243EB">
            <w:pPr>
              <w:spacing w:after="0" w:line="240" w:lineRule="auto"/>
              <w:jc w:val="center"/>
            </w:pPr>
            <w:r>
              <w:rPr>
                <w:b/>
              </w:rPr>
              <w:t>说明</w:t>
            </w:r>
          </w:p>
        </w:tc>
      </w:tr>
      <w:tr w14:paraId="0D1E9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3609DF1A">
            <w:pPr>
              <w:spacing w:after="0" w:line="240" w:lineRule="auto"/>
            </w:pPr>
            <w:r>
              <w:rPr>
                <w:rFonts w:ascii="Consolas" w:hAnsi="Consolas" w:eastAsia="??"/>
              </w:rPr>
              <w:t>sp_equipment_borrow</w:t>
            </w:r>
          </w:p>
        </w:tc>
        <w:tc>
          <w:tcPr>
            <w:tcW w:w="4680" w:type="dxa"/>
          </w:tcPr>
          <w:p w14:paraId="7816D1AD">
            <w:pPr>
              <w:spacing w:after="0" w:line="240" w:lineRule="auto"/>
            </w:pPr>
            <w:r>
              <w:t>校验设备状态并生成借用记录</w:t>
            </w:r>
          </w:p>
        </w:tc>
      </w:tr>
      <w:tr w14:paraId="06FE8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61F38083">
            <w:pPr>
              <w:spacing w:after="0" w:line="240" w:lineRule="auto"/>
            </w:pPr>
            <w:r>
              <w:rPr>
                <w:rFonts w:ascii="Consolas" w:hAnsi="Consolas" w:eastAsia="??"/>
              </w:rPr>
              <w:t>sp_consumable_outbound</w:t>
            </w:r>
          </w:p>
        </w:tc>
        <w:tc>
          <w:tcPr>
            <w:tcW w:w="4680" w:type="dxa"/>
          </w:tcPr>
          <w:p w14:paraId="4206D79D">
            <w:pPr>
              <w:spacing w:after="0" w:line="240" w:lineRule="auto"/>
            </w:pPr>
            <w:r>
              <w:t>校验库存并生成出库记录</w:t>
            </w:r>
          </w:p>
        </w:tc>
      </w:tr>
      <w:tr w14:paraId="6B51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</w:tcPr>
          <w:p w14:paraId="439557C4">
            <w:pPr>
              <w:spacing w:after="0" w:line="240" w:lineRule="auto"/>
            </w:pPr>
            <w:r>
              <w:rPr>
                <w:rFonts w:ascii="Consolas" w:hAnsi="Consolas" w:eastAsia="??"/>
              </w:rPr>
              <w:t>sp_consumable_yearly_stats</w:t>
            </w:r>
          </w:p>
        </w:tc>
        <w:tc>
          <w:tcPr>
            <w:tcW w:w="4680" w:type="dxa"/>
          </w:tcPr>
          <w:p w14:paraId="3E697201">
            <w:pPr>
              <w:spacing w:after="0" w:line="240" w:lineRule="auto"/>
            </w:pPr>
            <w:r>
              <w:t>按年份统计各耗材分类领用数量</w:t>
            </w:r>
          </w:p>
        </w:tc>
      </w:tr>
    </w:tbl>
    <w:p w14:paraId="596D9A46"/>
    <w:p w14:paraId="26B874B6">
      <w:pPr>
        <w:pStyle w:val="4"/>
      </w:pPr>
      <w:r>
        <w:t>触发器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6"/>
        <w:gridCol w:w="2792"/>
        <w:gridCol w:w="2818"/>
      </w:tblGrid>
      <w:tr w14:paraId="6DA59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A44A194">
            <w:pPr>
              <w:spacing w:after="0" w:line="240" w:lineRule="auto"/>
              <w:jc w:val="center"/>
            </w:pPr>
            <w:r>
              <w:rPr>
                <w:b/>
              </w:rPr>
              <w:t>触发器</w:t>
            </w:r>
          </w:p>
        </w:tc>
        <w:tc>
          <w:tcPr>
            <w:tcW w:w="3120" w:type="dxa"/>
          </w:tcPr>
          <w:p w14:paraId="2144BA21">
            <w:pPr>
              <w:spacing w:after="0" w:line="240" w:lineRule="auto"/>
              <w:jc w:val="center"/>
            </w:pPr>
            <w:r>
              <w:rPr>
                <w:b/>
              </w:rPr>
              <w:t>时机</w:t>
            </w:r>
          </w:p>
        </w:tc>
        <w:tc>
          <w:tcPr>
            <w:tcW w:w="3120" w:type="dxa"/>
          </w:tcPr>
          <w:p w14:paraId="0A46C708">
            <w:pPr>
              <w:spacing w:after="0" w:line="240" w:lineRule="auto"/>
              <w:jc w:val="center"/>
            </w:pPr>
            <w:r>
              <w:rPr>
                <w:b/>
              </w:rPr>
              <w:t>说明</w:t>
            </w:r>
          </w:p>
        </w:tc>
      </w:tr>
      <w:tr w14:paraId="79632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52CB8BE7">
            <w:pPr>
              <w:spacing w:after="0" w:line="240" w:lineRule="auto"/>
            </w:pPr>
            <w:r>
              <w:rPr>
                <w:rFonts w:ascii="Consolas" w:hAnsi="Consolas" w:eastAsia="??"/>
              </w:rPr>
              <w:t>trg_after_equipment_borrow</w:t>
            </w:r>
          </w:p>
        </w:tc>
        <w:tc>
          <w:tcPr>
            <w:tcW w:w="3120" w:type="dxa"/>
          </w:tcPr>
          <w:p w14:paraId="25F63449">
            <w:pPr>
              <w:spacing w:after="0" w:line="240" w:lineRule="auto"/>
            </w:pPr>
            <w:r>
              <w:t>AFTER INSERT ON 设备借用</w:t>
            </w:r>
          </w:p>
        </w:tc>
        <w:tc>
          <w:tcPr>
            <w:tcW w:w="3120" w:type="dxa"/>
          </w:tcPr>
          <w:p w14:paraId="2A9B2B71">
            <w:pPr>
              <w:spacing w:after="0" w:line="240" w:lineRule="auto"/>
            </w:pPr>
            <w:r>
              <w:t>设备状态→借出</w:t>
            </w:r>
          </w:p>
        </w:tc>
      </w:tr>
      <w:tr w14:paraId="79D24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596A7A9">
            <w:pPr>
              <w:spacing w:after="0" w:line="240" w:lineRule="auto"/>
            </w:pPr>
            <w:r>
              <w:rPr>
                <w:rFonts w:ascii="Consolas" w:hAnsi="Consolas" w:eastAsia="??"/>
              </w:rPr>
              <w:t>trg_after_borrow_return</w:t>
            </w:r>
          </w:p>
        </w:tc>
        <w:tc>
          <w:tcPr>
            <w:tcW w:w="3120" w:type="dxa"/>
          </w:tcPr>
          <w:p w14:paraId="58A5F567">
            <w:pPr>
              <w:spacing w:after="0" w:line="240" w:lineRule="auto"/>
            </w:pPr>
            <w:r>
              <w:t>AFTER UPDATE ON 设备借用</w:t>
            </w:r>
          </w:p>
        </w:tc>
        <w:tc>
          <w:tcPr>
            <w:tcW w:w="3120" w:type="dxa"/>
          </w:tcPr>
          <w:p w14:paraId="13F690A1">
            <w:pPr>
              <w:spacing w:after="0" w:line="240" w:lineRule="auto"/>
            </w:pPr>
            <w:r>
              <w:t>设备状态→可用 + 审计日志</w:t>
            </w:r>
          </w:p>
        </w:tc>
      </w:tr>
      <w:tr w14:paraId="3E65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0F490BFB">
            <w:pPr>
              <w:spacing w:after="0" w:line="240" w:lineRule="auto"/>
            </w:pPr>
            <w:r>
              <w:rPr>
                <w:rFonts w:ascii="Consolas" w:hAnsi="Consolas" w:eastAsia="??"/>
              </w:rPr>
              <w:t>trg_after_consumable_inbound</w:t>
            </w:r>
          </w:p>
        </w:tc>
        <w:tc>
          <w:tcPr>
            <w:tcW w:w="3120" w:type="dxa"/>
          </w:tcPr>
          <w:p w14:paraId="688DDB2B">
            <w:pPr>
              <w:spacing w:after="0" w:line="240" w:lineRule="auto"/>
            </w:pPr>
            <w:r>
              <w:t>AFTER INSERT ON 耗材入库</w:t>
            </w:r>
          </w:p>
        </w:tc>
        <w:tc>
          <w:tcPr>
            <w:tcW w:w="3120" w:type="dxa"/>
          </w:tcPr>
          <w:p w14:paraId="3E7F9264">
            <w:pPr>
              <w:spacing w:after="0" w:line="240" w:lineRule="auto"/>
            </w:pPr>
            <w:r>
              <w:t>新增/更新库存批次</w:t>
            </w:r>
          </w:p>
        </w:tc>
      </w:tr>
      <w:tr w14:paraId="28635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352435CE">
            <w:pPr>
              <w:spacing w:after="0" w:line="240" w:lineRule="auto"/>
            </w:pPr>
            <w:r>
              <w:rPr>
                <w:rFonts w:ascii="Consolas" w:hAnsi="Consolas" w:eastAsia="??"/>
              </w:rPr>
              <w:t>trg_after_consumable_outbound</w:t>
            </w:r>
          </w:p>
        </w:tc>
        <w:tc>
          <w:tcPr>
            <w:tcW w:w="3120" w:type="dxa"/>
          </w:tcPr>
          <w:p w14:paraId="14B03B5D">
            <w:pPr>
              <w:spacing w:after="0" w:line="240" w:lineRule="auto"/>
            </w:pPr>
            <w:r>
              <w:t>AFTER INSERT ON 耗材出库</w:t>
            </w:r>
          </w:p>
        </w:tc>
        <w:tc>
          <w:tcPr>
            <w:tcW w:w="3120" w:type="dxa"/>
          </w:tcPr>
          <w:p w14:paraId="73AB5AC0">
            <w:pPr>
              <w:spacing w:after="0" w:line="240" w:lineRule="auto"/>
            </w:pPr>
            <w:r>
              <w:t>扣减库存数量</w:t>
            </w:r>
          </w:p>
        </w:tc>
      </w:tr>
      <w:tr w14:paraId="4F8A0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6C330AB7">
            <w:pPr>
              <w:spacing w:after="0" w:line="240" w:lineRule="auto"/>
            </w:pPr>
            <w:r>
              <w:rPr>
                <w:rFonts w:ascii="Consolas" w:hAnsi="Consolas" w:eastAsia="??"/>
              </w:rPr>
              <w:t>trg_after_hazardous_usage</w:t>
            </w:r>
          </w:p>
        </w:tc>
        <w:tc>
          <w:tcPr>
            <w:tcW w:w="3120" w:type="dxa"/>
          </w:tcPr>
          <w:p w14:paraId="7BE9D3DB">
            <w:pPr>
              <w:spacing w:after="0" w:line="240" w:lineRule="auto"/>
            </w:pPr>
            <w:r>
              <w:t>AFTER INSERT ON 危化品使用</w:t>
            </w:r>
          </w:p>
        </w:tc>
        <w:tc>
          <w:tcPr>
            <w:tcW w:w="3120" w:type="dxa"/>
          </w:tcPr>
          <w:p w14:paraId="7682BEA1">
            <w:pPr>
              <w:spacing w:after="0" w:line="240" w:lineRule="auto"/>
            </w:pPr>
            <w:r>
              <w:t>按 action_type 更新库存</w:t>
            </w:r>
          </w:p>
        </w:tc>
      </w:tr>
      <w:tr w14:paraId="2E361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</w:tcPr>
          <w:p w14:paraId="154E1AC6">
            <w:pPr>
              <w:spacing w:after="0" w:line="240" w:lineRule="auto"/>
            </w:pPr>
            <w:r>
              <w:rPr>
                <w:rFonts w:ascii="Consolas" w:hAnsi="Consolas" w:eastAsia="??"/>
              </w:rPr>
              <w:t>trg_equipment_status_change_log</w:t>
            </w:r>
          </w:p>
        </w:tc>
        <w:tc>
          <w:tcPr>
            <w:tcW w:w="3120" w:type="dxa"/>
          </w:tcPr>
          <w:p w14:paraId="0A21B65B">
            <w:pPr>
              <w:spacing w:after="0" w:line="240" w:lineRule="auto"/>
            </w:pPr>
            <w:r>
              <w:t>AFTER UPDATE ON 设备</w:t>
            </w:r>
          </w:p>
        </w:tc>
        <w:tc>
          <w:tcPr>
            <w:tcW w:w="3120" w:type="dxa"/>
          </w:tcPr>
          <w:p w14:paraId="55229CD2">
            <w:pPr>
              <w:spacing w:after="0" w:line="240" w:lineRule="auto"/>
            </w:pPr>
            <w:r>
              <w:t>状态变化→系统日志</w:t>
            </w:r>
          </w:p>
        </w:tc>
      </w:tr>
    </w:tbl>
    <w:p w14:paraId="5D971CD6"/>
    <w:p w14:paraId="7EDCAB65">
      <w:pPr>
        <w:pStyle w:val="3"/>
      </w:pPr>
      <w:r>
        <w:t>数据库设计特点</w:t>
      </w:r>
    </w:p>
    <w:p w14:paraId="0D1336E3">
      <w:pPr>
        <w:pStyle w:val="16"/>
      </w:pPr>
      <w:r>
        <w:t xml:space="preserve">所有业务表统一包含 </w:t>
      </w:r>
      <w:r>
        <w:rPr>
          <w:rFonts w:ascii="Consolas" w:hAnsi="Consolas" w:eastAsia="??"/>
        </w:rPr>
        <w:t>create_time</w:t>
      </w:r>
      <w:r>
        <w:t>、</w:t>
      </w:r>
      <w:r>
        <w:rPr>
          <w:rFonts w:ascii="Consolas" w:hAnsi="Consolas" w:eastAsia="??"/>
        </w:rPr>
        <w:t>update_time</w:t>
      </w:r>
      <w:r>
        <w:t>、</w:t>
      </w:r>
      <w:r>
        <w:rPr>
          <w:rFonts w:ascii="Consolas" w:hAnsi="Consolas" w:eastAsia="??"/>
        </w:rPr>
        <w:t>is_deleted</w:t>
      </w:r>
    </w:p>
    <w:p w14:paraId="7D0287C1">
      <w:pPr>
        <w:pStyle w:val="16"/>
      </w:pPr>
      <w:r>
        <w:t xml:space="preserve">状态字段统一使用 </w:t>
      </w:r>
      <w:r>
        <w:rPr>
          <w:rFonts w:ascii="Consolas" w:hAnsi="Consolas" w:eastAsia="??"/>
        </w:rPr>
        <w:t>TINYINT</w:t>
      </w:r>
    </w:p>
    <w:p w14:paraId="2C1F7073">
      <w:pPr>
        <w:pStyle w:val="16"/>
      </w:pPr>
      <w:r>
        <w:t>编码字段 UNIQUE KEY 约束</w:t>
      </w:r>
    </w:p>
    <w:p w14:paraId="742C95F3">
      <w:pPr>
        <w:pStyle w:val="16"/>
      </w:pPr>
      <w:r>
        <w:t>外键保证数据关系一致</w:t>
      </w:r>
    </w:p>
    <w:p w14:paraId="249AF9F9">
      <w:pPr>
        <w:pStyle w:val="16"/>
      </w:pPr>
      <w:r>
        <w:t>触发器自动维护库存和设备状态</w:t>
      </w:r>
    </w:p>
    <w:p w14:paraId="01F6EB51">
      <w:pPr>
        <w:pStyle w:val="16"/>
      </w:pPr>
      <w:r>
        <w:t>视图提升联表查询效率</w:t>
      </w:r>
    </w:p>
    <w:p w14:paraId="457CE9AC">
      <w:pPr>
        <w:pStyle w:val="16"/>
      </w:pPr>
      <w:r>
        <w:t>3NF：主数据与流水分离，分类独立成表</w:t>
      </w:r>
    </w:p>
    <w:p w14:paraId="49B1B64A">
      <w:pPr>
        <w:pStyle w:val="16"/>
      </w:pPr>
      <w:r>
        <w:t>初始化脚本不含业务演示数据</w:t>
      </w:r>
    </w:p>
    <w:p w14:paraId="4E7276B4">
      <w:pPr>
        <w:pStyle w:val="3"/>
      </w:pPr>
      <w:r>
        <w:t>当前已实现功能</w:t>
      </w:r>
    </w:p>
    <w:p w14:paraId="4F56193D">
      <w:pPr>
        <w:pStyle w:val="16"/>
      </w:pPr>
      <w:r>
        <w:t>JWT 登录鉴权与 RBAC 权限控制</w:t>
      </w:r>
    </w:p>
    <w:p w14:paraId="6DCFE1AE">
      <w:pPr>
        <w:pStyle w:val="16"/>
      </w:pPr>
      <w:r>
        <w:t>数据库驱动菜单、父子级菜单、按钮级权限</w:t>
      </w:r>
    </w:p>
    <w:p w14:paraId="6E6C1DBC">
      <w:pPr>
        <w:pStyle w:val="16"/>
      </w:pPr>
      <w:r>
        <w:t>实验室、用户、设备分类、设备、耗材分类、耗材、危化品基础 CRUD</w:t>
      </w:r>
    </w:p>
    <w:p w14:paraId="710A9547">
      <w:pPr>
        <w:pStyle w:val="16"/>
      </w:pPr>
      <w:r>
        <w:t>设备借用与归还</w:t>
      </w:r>
    </w:p>
    <w:p w14:paraId="535BED0B">
      <w:pPr>
        <w:pStyle w:val="16"/>
      </w:pPr>
      <w:r>
        <w:t>耗材入库、耗材出库</w:t>
      </w:r>
    </w:p>
    <w:p w14:paraId="296B72C5">
      <w:pPr>
        <w:pStyle w:val="16"/>
      </w:pPr>
      <w:r>
        <w:t>危化品领用、归还、废液处理登记</w:t>
      </w:r>
    </w:p>
    <w:p w14:paraId="52C09597">
      <w:pPr>
        <w:pStyle w:val="16"/>
      </w:pPr>
      <w:r>
        <w:t>设备维修、设备校准</w:t>
      </w:r>
    </w:p>
    <w:p w14:paraId="76627FCA">
      <w:pPr>
        <w:pStyle w:val="16"/>
      </w:pPr>
      <w:r>
        <w:t>库存预警</w:t>
      </w:r>
    </w:p>
    <w:p w14:paraId="44DDF623">
      <w:pPr>
        <w:pStyle w:val="16"/>
      </w:pPr>
      <w:r>
        <w:t>仪表盘统计图表与到期提醒</w:t>
      </w:r>
    </w:p>
    <w:p w14:paraId="4D8A6266">
      <w:pPr>
        <w:pStyle w:val="16"/>
      </w:pPr>
      <w:r>
        <w:t>报表中心多维筛选与 CSV 导出</w:t>
      </w:r>
    </w:p>
    <w:p w14:paraId="727C58EF">
      <w:pPr>
        <w:pStyle w:val="16"/>
      </w:pPr>
      <w:r>
        <w:t>操作审计日志</w:t>
      </w:r>
    </w:p>
    <w:p w14:paraId="50E0731C">
      <w:pPr>
        <w:pStyle w:val="16"/>
      </w:pPr>
      <w:r>
        <w:t>数据库增量迁移脚本、视图、存储过程、触发器</w:t>
      </w:r>
    </w:p>
    <w:sectPr>
      <w:pgSz w:w="12240" w:h="15840"/>
      <w:pgMar w:top="1296" w:right="1440" w:bottom="1296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??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17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??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500</Words>
  <Characters>725</Characters>
  <Lines>0</Lines>
  <Paragraphs>0</Paragraphs>
  <TotalTime>2</TotalTime>
  <ScaleCrop>false</ScaleCrop>
  <LinksUpToDate>false</LinksUpToDate>
  <CharactersWithSpaces>741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2026-06-27T09:37:57Z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eyJoZGlkIjoiM2ExZDhmOTE1M2UxMWYwZDVlMWY4ZmY3MzNkYzUzYWQiLCJ1c2VySWQiOiIxNjMyMTY4MDc3In0=</vt:lpwstr>
  </property>
  <property fmtid="{D5CDD505-2E9C-101B-9397-08002B2CF9AE}" pid="3" name="KSOProductBuildVer">
    <vt:lpwstr>2052-12.1.0.26895</vt:lpwstr>
  </property>
  <property fmtid="{D5CDD505-2E9C-101B-9397-08002B2CF9AE}" pid="4" name="ICV">
    <vt:lpwstr>A2E4A55937D34482836103131B6C9AAE_12</vt:lpwstr>
  </property>
</Properties>
</file>